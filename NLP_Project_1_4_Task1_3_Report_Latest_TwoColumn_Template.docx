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E49EA">
      <w:pPr>
        <w:pStyle w:val="124"/>
        <w:rPr>
          <w14:ligatures w14:val="standard"/>
        </w:rPr>
      </w:pPr>
      <w:r>
        <w:t>Twitter Sentiment Analysis</w:t>
      </w:r>
    </w:p>
    <w:p w14:paraId="58066A73">
      <w:pPr>
        <w:pStyle w:val="56"/>
        <w:rPr>
          <w14:ligatures w14:val="standard"/>
        </w:rPr>
      </w:pPr>
      <w:r>
        <w:t>NLP Project 1.4</w:t>
      </w:r>
    </w:p>
    <w:p w14:paraId="092EB2D2">
      <w:pPr>
        <w:pStyle w:val="149"/>
        <w:rPr>
          <w:rStyle w:val="174"/>
          <w14:ligatures w14:val="standard"/>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5F8ECB20">
      <w:pPr>
        <w:pStyle w:val="149"/>
        <w:jc w:val="center"/>
        <w:rPr>
          <w14:ligatures w14:val="standard"/>
        </w:rPr>
      </w:pPr>
      <w:r>
        <w:t>Course Project Report</w:t>
      </w:r>
      <w:r>
        <w:br w:type="textWrapping"/>
      </w:r>
      <w:r>
        <w:t>Natural Language Processing</w:t>
      </w:r>
    </w:p>
    <w:p w14:paraId="0413643E">
      <w:pPr>
        <w:pStyle w:val="149"/>
        <w:jc w:val="center"/>
        <w:rPr>
          <w14:ligatures w14:val="standard"/>
        </w:rPr>
      </w:pPr>
      <w:r>
        <w:t>Dataset: TweetSentiment.csv</w:t>
      </w:r>
      <w:r>
        <w:br w:type="textWrapping"/>
      </w:r>
      <w:r>
        <w:t>Tasks 1-3</w:t>
      </w:r>
    </w:p>
    <w:p w14:paraId="76F95B4A">
      <w:pPr>
        <w:pStyle w:val="149"/>
        <w:jc w:val="center"/>
        <w:rPr>
          <w14:ligatures w14:val="standard"/>
        </w:rPr>
      </w:pPr>
      <w:r>
        <w:t>Code: tasks1_2_simple.py and task3_simple.py</w:t>
      </w:r>
      <w:r>
        <w:br w:type="textWrapping"/>
      </w:r>
      <w:r>
        <w:t>Outputs: outputs/tasks1_2 and outputs/task3</w:t>
      </w:r>
    </w:p>
    <w:p w14:paraId="57300BA2">
      <w:pPr>
        <w:pStyle w:val="213"/>
        <w:rPr>
          <w:rFonts w:ascii="Cambria Math" w:hAnsi="Cambria Math" w:cs="Cambria Math"/>
          <w:bCs/>
          <w:color w:val="auto"/>
          <w:vertAlign w:val="superscript"/>
          <w14:ligatures w14:val="standard"/>
        </w:rPr>
        <w:sectPr>
          <w:endnotePr>
            <w:numFmt w:val="decimal"/>
          </w:endnotePr>
          <w:type w:val="continuous"/>
          <w:pgSz w:w="12240" w:h="15840"/>
          <w:pgMar w:top="1500" w:right="1080" w:bottom="1600" w:left="1080" w:header="1080" w:footer="1080" w:gutter="0"/>
          <w:pgNumType w:start="1"/>
          <w:cols w:space="720" w:num="3"/>
          <w:titlePg/>
          <w:docGrid w:linePitch="360" w:charSpace="0"/>
        </w:sectPr>
      </w:pPr>
    </w:p>
    <w:p w14:paraId="693B3977">
      <w:pPr>
        <w:pStyle w:val="147"/>
        <w:rPr>
          <w:color w:val="auto"/>
          <w14:ligatures w14:val="standard"/>
        </w:rPr>
      </w:pPr>
    </w:p>
    <w:p w14:paraId="20186E7D">
      <w:pPr>
        <w:pStyle w:val="136"/>
        <w:rPr>
          <w14:ligatures w14:val="standard"/>
        </w:rPr>
        <w:sectPr>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6453663C">
      <w:pPr>
        <w:pStyle w:val="136"/>
        <w:rPr>
          <w14:ligatures w14:val="standard"/>
        </w:rPr>
      </w:pPr>
      <w:r>
        <w:t>ABSTRACT</w:t>
      </w:r>
    </w:p>
    <w:p w14:paraId="6E85E7CE">
      <w:pPr>
        <w:pStyle w:val="114"/>
        <w:rPr>
          <w:rFonts w:eastAsia="Verdana"/>
          <w14:ligatures w14:val="standard"/>
        </w:rPr>
      </w:pPr>
      <w:r>
        <w:t>This report summarizes Tasks 1-3 for a Twitter sentiment dataset. Task 1 explores class balance, length, vocabulary, and frequent words/bigrams. Task 2 applies the simplified preprocessing pipeline, including lowercasing, URL and mention replacement, tokenization, punctuation handling, and custom stop-word removal.</w:t>
      </w:r>
    </w:p>
    <w:p w14:paraId="221ACC23">
      <w:pPr>
        <w:pStyle w:val="114"/>
        <w:rPr>
          <w14:ligatures w14:val="standard"/>
        </w:rPr>
      </w:pPr>
      <w:r>
        <w:t>Task 3 compares BoW and TF-IDF representations with Multinomial Naive Bayes and a feed-forward neural network. The latest outputs show BoW + FFNN as the best multiclass model with macro F1 = 0.6768, and TF-IDF + FFNN as the best binary model with macro F1 = 0.8644.</w:t>
      </w:r>
    </w:p>
    <w:p w14:paraId="79162FC1">
      <w:pPr>
        <w:pStyle w:val="114"/>
        <w:rPr>
          <w14:ligatures w14:val="standard"/>
        </w:rPr>
      </w:pPr>
      <w:r>
        <w:t>The main difficulty is the neutral class, which overlaps with positive and negative tweets.</w:t>
      </w:r>
    </w:p>
    <w:p w14:paraId="63330588">
      <w:pPr>
        <w:pStyle w:val="114"/>
        <w:rPr>
          <w14:ligatures w14:val="standard"/>
        </w:rPr>
      </w:pPr>
    </w:p>
    <w:p w14:paraId="37682D84">
      <w:pPr>
        <w:pStyle w:val="59"/>
        <w:framePr w:w="4680" w:h="1441" w:hRule="exact" w:hSpace="187" w:wrap="around" w:vAnchor="page" w:hAnchor="page" w:x="1089" w:y="12601" w:anchorLock="1"/>
      </w:pPr>
    </w:p>
    <w:p w14:paraId="32A6E524">
      <w:pPr>
        <w:pStyle w:val="59"/>
        <w:framePr w:w="4680" w:h="1441" w:hRule="exact" w:hSpace="187" w:wrap="around" w:vAnchor="page" w:hAnchor="page" w:x="1089" w:y="12601" w:anchorLock="1"/>
      </w:pPr>
    </w:p>
    <w:p w14:paraId="47B154CB">
      <w:pPr>
        <w:pStyle w:val="434"/>
        <w:framePr w:w="4680" w:h="1441" w:hRule="exact" w:hSpace="187" w:wrap="around" w:vAnchor="page" w:hAnchor="page" w:x="1089" w:y="12601" w:anchorLock="1"/>
      </w:pPr>
    </w:p>
    <w:p w14:paraId="790ECADB">
      <w:pPr>
        <w:pStyle w:val="131"/>
        <w:framePr w:w="4680" w:h="1441" w:hRule="exact" w:hSpace="187" w:wrap="around" w:vAnchor="page" w:hAnchor="page" w:x="1089" w:y="12601" w:anchorLock="1"/>
        <w:rPr>
          <w:i/>
        </w:rPr>
      </w:pPr>
    </w:p>
    <w:p w14:paraId="47892EF7">
      <w:pPr>
        <w:pStyle w:val="434"/>
        <w:framePr w:w="4680" w:h="1441" w:hRule="exact" w:hSpace="187" w:wrap="around" w:vAnchor="page" w:hAnchor="page" w:x="1089" w:y="12601" w:anchorLock="1"/>
      </w:pPr>
    </w:p>
    <w:p w14:paraId="74DB99DC">
      <w:pPr>
        <w:framePr w:w="4680" w:h="1441" w:hRule="exact" w:hSpace="187" w:wrap="around" w:vAnchor="page" w:hAnchor="page" w:x="1089" w:y="12601" w:anchorLock="1"/>
        <w:rPr>
          <w:iCs/>
          <w14:ligatures w14:val="standard"/>
        </w:rPr>
      </w:pPr>
    </w:p>
    <w:p w14:paraId="27AA8ED9">
      <w:pPr>
        <w:pStyle w:val="114"/>
        <w:rPr>
          <w14:ligatures w14:val="standard"/>
        </w:rPr>
      </w:pPr>
    </w:p>
    <w:p w14:paraId="5536F379">
      <w:pPr>
        <w:pStyle w:val="114"/>
        <w:rPr>
          <w:lang w:val="en-GB" w:eastAsia="ja-JP"/>
          <w14:ligatures w14:val="standard"/>
        </w:rPr>
      </w:pPr>
    </w:p>
    <w:p w14:paraId="38273E3A">
      <w:pPr>
        <w:pStyle w:val="427"/>
        <w:rPr>
          <w:lang w:eastAsia="it-IT"/>
          <w14:ligatures w14:val="standard"/>
        </w:rPr>
      </w:pPr>
      <w:r>
        <w:t>REPORT SCOPE</w:t>
      </w:r>
    </w:p>
    <w:p w14:paraId="548B05AB">
      <w:pPr>
        <w:pStyle w:val="428"/>
        <w:rPr>
          <w:rFonts w:cs="Linux Libertine"/>
          <w14:ligatures w14:val="standard"/>
        </w:rPr>
      </w:pPr>
      <w:r>
        <w:t>Task 1: EDA; Task 2: preprocessing; Task 3: BoW/TF-IDF classification.</w:t>
      </w:r>
    </w:p>
    <w:p w14:paraId="74655FB6">
      <w:pPr>
        <w:pStyle w:val="181"/>
        <w:rPr>
          <w:lang w:eastAsia="it-IT"/>
          <w14:ligatures w14:val="standard"/>
        </w:rPr>
      </w:pPr>
      <w:r>
        <w:t>KEYWORDS</w:t>
      </w:r>
    </w:p>
    <w:p w14:paraId="7015CD37">
      <w:pPr>
        <w:pStyle w:val="182"/>
        <w:rPr>
          <w:lang w:eastAsia="it-IT"/>
          <w14:ligatures w14:val="standard"/>
        </w:rPr>
      </w:pPr>
      <w:r>
        <w:t>Twitter sentiment analysis, preprocessing, stop-word removal, bag-of-words, TF-IDF, Naive Bayes, FFNN</w:t>
      </w:r>
    </w:p>
    <w:p w14:paraId="0F6E99D0">
      <w:pPr>
        <w:pStyle w:val="430"/>
        <w:rPr>
          <w14:ligatures w14:val="standard"/>
        </w:rPr>
      </w:pPr>
      <w:r>
        <w:t>Data and outputs:</w:t>
      </w:r>
    </w:p>
    <w:p w14:paraId="210F8A85">
      <w:pPr>
        <w:pStyle w:val="431"/>
        <w:rPr>
          <w14:ligatures w14:val="standard"/>
        </w:rPr>
      </w:pPr>
      <w:r>
        <w:t>All metrics and figures are generated from outputs/tasks1_2 and outputs/task3 after the latest custom stop-word update.</w:t>
      </w:r>
    </w:p>
    <w:p w14:paraId="6C41CE81">
      <w:pPr>
        <w:pStyle w:val="118"/>
        <w:spacing w:before="380"/>
        <w:rPr>
          <w14:ligatures w14:val="standard"/>
        </w:rPr>
      </w:pPr>
      <w:r>
        <w:t>1 Dataset and Exploratory Analysis</w:t>
      </w:r>
    </w:p>
    <w:p w14:paraId="339C21ED">
      <w:pPr>
        <w:pStyle w:val="189"/>
        <w:ind w:firstLine="0"/>
        <w:jc w:val="both"/>
        <w:rPr>
          <w:lang w:eastAsia="ja-JP"/>
          <w14:ligatures w14:val="standard"/>
        </w:rPr>
      </w:pPr>
      <w:r>
        <w:t>The dataset contains 27,480 tweets labelled as negative, neutral, or positive. Neutral is the largest class with 11,117 tweets (40.45%), followed by positive with 8,582 tweets (31.23%) and negative with 7,781 tweets (28.32%).</w:t>
      </w:r>
      <w:bookmarkStart w:id="0" w:name="_GoBack"/>
      <w:bookmarkEnd w:id="0"/>
    </w:p>
    <w:p w14:paraId="07CE4CB4">
      <w:pPr>
        <w:pStyle w:val="163"/>
        <w:tabs>
          <w:tab w:val="left" w:pos="200"/>
          <w:tab w:val="right" w:pos="4780"/>
        </w:tabs>
        <w:rPr>
          <w:lang w:eastAsia="ja-JP"/>
          <w14:ligatures w14:val="standard"/>
        </w:rPr>
      </w:pPr>
    </w:p>
    <w:p w14:paraId="1061536F">
      <w:pPr>
        <w:pStyle w:val="225"/>
        <w:jc w:val="both"/>
        <w:rPr>
          <w:lang w:eastAsia="ja-JP"/>
          <w14:ligatures w14:val="standard"/>
        </w:rPr>
      </w:pPr>
      <w:r>
        <w:t>The corpus vocabulary contains about 25,251 unique tokens. The EDA code computes character length, token count, class distribution, vocabulary size, top words, and top bigrams before Task 2 preprocessing.</w:t>
      </w:r>
    </w:p>
    <w:p w14:paraId="00CA8C17">
      <w:pPr>
        <w:pStyle w:val="217"/>
        <w:ind w:firstLine="240"/>
        <w:rPr>
          <w:lang w:eastAsia="ja-JP"/>
          <w14:ligatures w14:val="standard"/>
        </w:rPr>
      </w:pPr>
    </w:p>
    <w:p w14:paraId="756CFBC2">
      <w:pPr>
        <w:pStyle w:val="189"/>
        <w:jc w:val="both"/>
        <w:rPr>
          <w:lang w:eastAsia="ja-JP"/>
          <w14:ligatures w14:val="standard"/>
        </w:rPr>
      </w:pPr>
      <w:r>
        <w:t>The raw top words are mainly high-frequency function words. Frequent bigrams include negation patterns such as 'don t' and 'can t', which motivated preserving negation cues.</w:t>
      </w:r>
    </w:p>
    <w:p w14:paraId="71034486">
      <w:pPr>
        <w:pStyle w:val="462"/>
        <w:jc w:val="center"/>
        <w:rPr>
          <w14:ligatures w14:val="standard"/>
        </w:rPr>
      </w:pPr>
      <w:r>
        <w:drawing>
          <wp:inline distT="0" distB="0" distL="114300" distR="114300">
            <wp:extent cx="2788920" cy="1792605"/>
            <wp:effectExtent l="0" t="0" r="1143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788920" cy="1792877"/>
                    </a:xfrm>
                    <a:prstGeom prst="rect">
                      <a:avLst/>
                    </a:prstGeom>
                  </pic:spPr>
                </pic:pic>
              </a:graphicData>
            </a:graphic>
          </wp:inline>
        </w:drawing>
      </w:r>
    </w:p>
    <w:p w14:paraId="2568C896">
      <w:pPr>
        <w:pStyle w:val="172"/>
        <w:jc w:val="both"/>
        <w:rPr>
          <w:b w:val="0"/>
          <w:lang w:eastAsia="ja-JP"/>
          <w14:ligatures w14:val="standard"/>
        </w:rPr>
      </w:pPr>
      <w:r>
        <w:t>Figure 1. Sentiment class distribution.</w:t>
      </w:r>
    </w:p>
    <w:p w14:paraId="7230E1C9">
      <w:pPr>
        <w:pStyle w:val="462"/>
        <w:jc w:val="center"/>
      </w:pPr>
      <w:r>
        <w:drawing>
          <wp:inline distT="0" distB="0" distL="114300" distR="114300">
            <wp:extent cx="2788920" cy="2324100"/>
            <wp:effectExtent l="0" t="0" r="1143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2788920" cy="2324100"/>
                    </a:xfrm>
                    <a:prstGeom prst="rect">
                      <a:avLst/>
                    </a:prstGeom>
                  </pic:spPr>
                </pic:pic>
              </a:graphicData>
            </a:graphic>
          </wp:inline>
        </w:drawing>
      </w:r>
    </w:p>
    <w:p w14:paraId="682B9D5B">
      <w:pPr>
        <w:pStyle w:val="172"/>
      </w:pPr>
      <w:r>
        <w:t>Figure 2. Most frequent raw words before preprocessing.</w:t>
      </w:r>
    </w:p>
    <w:p w14:paraId="50D5C262">
      <w:pPr>
        <w:pStyle w:val="462"/>
        <w:jc w:val="center"/>
      </w:pPr>
      <w:r>
        <w:drawing>
          <wp:inline distT="0" distB="0" distL="114300" distR="114300">
            <wp:extent cx="2788920" cy="1936750"/>
            <wp:effectExtent l="0" t="0" r="1143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788920" cy="1936750"/>
                    </a:xfrm>
                    <a:prstGeom prst="rect">
                      <a:avLst/>
                    </a:prstGeom>
                  </pic:spPr>
                </pic:pic>
              </a:graphicData>
            </a:graphic>
          </wp:inline>
        </w:drawing>
      </w:r>
    </w:p>
    <w:p w14:paraId="7F02C1C1">
      <w:pPr>
        <w:pStyle w:val="172"/>
      </w:pPr>
      <w:r>
        <w:t>Figure 3. Most frequent raw bigrams before preprocessing.</w:t>
      </w:r>
    </w:p>
    <w:p w14:paraId="3FE3D85E">
      <w:pPr>
        <w:pStyle w:val="206"/>
        <w:rPr>
          <w:lang w:eastAsia="ja-JP"/>
          <w14:ligatures w14:val="standard"/>
        </w:rPr>
      </w:pPr>
      <w:r>
        <w:t>The most frequent raw words include 'i', 'to', 'the', 'a', and 'my'. These words dominate the raw counts but usually carry limited sentiment information by themselves.</w:t>
      </w:r>
    </w:p>
    <w:p w14:paraId="22F058A1">
      <w:pPr>
        <w:pStyle w:val="357"/>
        <w:rPr>
          <w:szCs w:val="18"/>
          <w:lang w:eastAsia="ja-JP"/>
          <w14:ligatures w14:val="standard"/>
        </w:rPr>
      </w:pPr>
      <w:r>
        <w:t>The frequent raw bigrams show both common phrase fragments and negation forms. For sentiment analysis, this means stop-word removal should be selective rather than automatic.</w:t>
      </w:r>
    </w:p>
    <w:p w14:paraId="7984E117">
      <w:pPr>
        <w:pStyle w:val="119"/>
        <w:rPr>
          <w14:ligatures w14:val="standard"/>
        </w:rPr>
      </w:pPr>
      <w:r>
        <w:t>2 Preprocessing Choices</w:t>
      </w:r>
    </w:p>
    <w:p w14:paraId="79BC2FEE">
      <w:pPr>
        <w:pStyle w:val="189"/>
        <w:ind w:firstLine="0"/>
        <w:jc w:val="both"/>
        <w:rPr>
          <w14:ligatures w14:val="standard"/>
        </w:rPr>
      </w:pPr>
      <w:r>
        <w:t>The simplified preprocessing pipeline writes processed_text to preprocessed_tweets.csv. The latest preprocessing reduces mean token count from 14.03 to 9.77, and mean character length from 68.35 to 51.94.</w:t>
      </w:r>
    </w:p>
    <w:p w14:paraId="4387B1F9">
      <w:pPr>
        <w:pStyle w:val="104"/>
        <w:numPr>
          <w:ilvl w:val="0"/>
          <w:numId w:val="19"/>
        </w:numPr>
        <w:shd w:val="clear" w:color="auto" w:fill="FFFFFF"/>
        <w:spacing w:before="100" w:beforeAutospacing="1" w:after="100" w:afterAutospacing="1" w:line="240" w:lineRule="auto"/>
        <w:rPr>
          <w14:ligatures w14:val="standard"/>
        </w:rPr>
      </w:pPr>
      <w:r>
        <w:t>Applied: lowercasing, whitespace normalization, HTML unescaping, and regex tokenization.</w:t>
      </w:r>
    </w:p>
    <w:p w14:paraId="47C388AE">
      <w:pPr>
        <w:pStyle w:val="104"/>
        <w:numPr>
          <w:ilvl w:val="0"/>
          <w:numId w:val="19"/>
        </w:numPr>
        <w:shd w:val="clear" w:color="auto" w:fill="FFFFFF"/>
        <w:spacing w:before="100" w:beforeAutospacing="1" w:after="100" w:afterAutospacing="1" w:line="240" w:lineRule="auto"/>
        <w:rPr>
          <w14:ligatures w14:val="standard"/>
        </w:rPr>
      </w:pPr>
      <w:r>
        <w:t>Applied: URLs are replaced by URL and mentions by USER; hashtags are kept as words after removing #.</w:t>
      </w:r>
    </w:p>
    <w:p w14:paraId="335F5247">
      <w:pPr>
        <w:pStyle w:val="104"/>
        <w:numPr>
          <w:ilvl w:val="0"/>
          <w:numId w:val="19"/>
        </w:numPr>
        <w:shd w:val="clear" w:color="auto" w:fill="FFFFFF"/>
        <w:spacing w:before="100" w:beforeAutospacing="1" w:after="100" w:afterAutospacing="1" w:line="240" w:lineRule="auto"/>
        <w:rPr>
          <w14:ligatures w14:val="standard"/>
        </w:rPr>
      </w:pPr>
      <w:r>
        <w:t>Applied: punctuation is removed except ! and ?, because these marks can express emotion or emphasis.</w:t>
      </w:r>
    </w:p>
    <w:p w14:paraId="6AE44A2D">
      <w:pPr>
        <w:pStyle w:val="104"/>
        <w:numPr>
          <w:ilvl w:val="0"/>
          <w:numId w:val="19"/>
        </w:numPr>
        <w:shd w:val="clear" w:color="auto" w:fill="FFFFFF"/>
        <w:spacing w:before="100" w:beforeAutospacing="1" w:after="100" w:afterAutospacing="1" w:line="240" w:lineRule="auto"/>
        <w:rPr>
          <w14:ligatures w14:val="standard"/>
        </w:rPr>
      </w:pPr>
      <w:r>
        <w:t>Applied: custom stop-word removal from corpus top words, while keeping negation-related cues.</w:t>
      </w:r>
    </w:p>
    <w:p w14:paraId="52FE9F20">
      <w:pPr>
        <w:pStyle w:val="189"/>
        <w:jc w:val="both"/>
        <w:rPr>
          <w14:ligatures w14:val="standard"/>
        </w:rPr>
      </w:pPr>
      <w:r>
        <w:t>Removed stop words: a, and, at, be, but, for, have, i, in, is, it, just, m, me, my, of, on, s, so, that, the, to, was, with, you.</w:t>
      </w:r>
    </w:p>
    <w:p w14:paraId="0D2B755B">
      <w:pPr>
        <w:pStyle w:val="104"/>
        <w:numPr>
          <w:ilvl w:val="0"/>
          <w:numId w:val="20"/>
        </w:numPr>
        <w:shd w:val="clear" w:color="auto" w:fill="FFFFFF"/>
        <w:spacing w:before="100" w:beforeAutospacing="1" w:after="100" w:afterAutospacing="1" w:line="240" w:lineRule="auto"/>
        <w:rPr>
          <w14:ligatures w14:val="standard"/>
        </w:rPr>
      </w:pPr>
      <w:r>
        <w:t>Kept for sentiment: !, ?, not, t.</w:t>
      </w:r>
    </w:p>
    <w:p w14:paraId="5741D8A8">
      <w:pPr>
        <w:pStyle w:val="104"/>
        <w:numPr>
          <w:ilvl w:val="0"/>
          <w:numId w:val="20"/>
        </w:numPr>
        <w:shd w:val="clear" w:color="auto" w:fill="FFFFFF"/>
        <w:spacing w:before="100" w:beforeAutospacing="1" w:after="100" w:afterAutospacing="1" w:line="240" w:lineRule="auto"/>
        <w:rPr>
          <w14:ligatures w14:val="standard"/>
        </w:rPr>
      </w:pPr>
      <w:r>
        <w:t>Not applied: stemming and lemmatization, because the current BoW/TF-IDF baselines can use surface forms directly.</w:t>
      </w:r>
    </w:p>
    <w:p w14:paraId="14219281">
      <w:pPr>
        <w:pStyle w:val="104"/>
        <w:numPr>
          <w:ilvl w:val="0"/>
          <w:numId w:val="20"/>
        </w:numPr>
        <w:shd w:val="clear" w:color="auto" w:fill="FFFFFF"/>
        <w:spacing w:before="100" w:beforeAutospacing="1" w:after="100" w:afterAutospacing="1" w:line="240" w:lineRule="auto"/>
        <w:rPr>
          <w14:ligatures w14:val="standard"/>
        </w:rPr>
      </w:pPr>
      <w:r>
        <w:t>Not applied: number conversion or number removal, because numbers may carry dates, time, quantity, or emphasis.</w:t>
      </w:r>
    </w:p>
    <w:p w14:paraId="66FE20CC">
      <w:pPr>
        <w:pStyle w:val="104"/>
        <w:numPr>
          <w:ilvl w:val="0"/>
          <w:numId w:val="20"/>
        </w:numPr>
        <w:shd w:val="clear" w:color="auto" w:fill="FFFFFF"/>
        <w:spacing w:before="100" w:beforeAutospacing="1" w:after="100" w:afterAutospacing="1" w:line="240" w:lineRule="auto"/>
        <w:rPr>
          <w14:ligatures w14:val="standard"/>
        </w:rPr>
      </w:pPr>
      <w:r>
        <w:t>Not applied: non-ASCII removal and elongated-word normalization, to avoid deleting expressive tweet content.</w:t>
      </w:r>
    </w:p>
    <w:p w14:paraId="3E3D2C51">
      <w:pPr>
        <w:pStyle w:val="104"/>
        <w:numPr>
          <w:ilvl w:val="0"/>
          <w:numId w:val="20"/>
        </w:numPr>
        <w:shd w:val="clear" w:color="auto" w:fill="FFFFFF"/>
        <w:spacing w:before="100" w:beforeAutospacing="1" w:after="100" w:afterAutospacing="1" w:line="240" w:lineRule="auto"/>
        <w:rPr>
          <w14:ligatures w14:val="standard"/>
        </w:rPr>
      </w:pPr>
      <w:r>
        <w:t>Overall, the preprocessing choices aim to reduce noise while preserving sentiment cues.</w:t>
      </w:r>
    </w:p>
    <w:p w14:paraId="4BDA0314">
      <w:pPr>
        <w:pStyle w:val="189"/>
        <w:jc w:val="both"/>
        <w:rPr>
          <w14:ligatures w14:val="standard"/>
        </w:rPr>
      </w:pPr>
      <w:r>
        <w:t>3 Classification Method. Task 3 uses the latest preprocessed_tweets.csv with a stratified 80/20 train-test split and random seed 42. Multiclass uses negative, neutral, and positive; binary removes neutral tweets.</w:t>
      </w:r>
    </w:p>
    <w:p w14:paraId="05B50670">
      <w:pPr>
        <w:pStyle w:val="189"/>
        <w:jc w:val="both"/>
        <w:rPr>
          <w:lang w:eastAsia="ja-JP"/>
          <w14:ligatures w14:val="standard"/>
        </w:rPr>
      </w:pPr>
      <w:r>
        <w:t>BoW uses unigram counts. TF-IDF uses unigrams and bigrams with IDF weighting. The models are Multinomial Naive Bayes and an FFNN with one hidden layer of size 128, ReLU activation, Adam, batch size 128, and 25 epochs.</w:t>
      </w:r>
    </w:p>
    <w:p w14:paraId="0CC4A6F2">
      <w:pPr>
        <w:pStyle w:val="139"/>
        <w:rPr>
          <w14:ligatures w14:val="standard"/>
        </w:rPr>
      </w:pPr>
      <w:r>
        <w:t>4 Results</w:t>
      </w:r>
    </w:p>
    <w:p w14:paraId="6F45447D">
      <w:pPr>
        <w:pStyle w:val="141"/>
        <w:rPr>
          <w14:ligatures w14:val="standard"/>
        </w:rPr>
      </w:pPr>
      <w:r>
        <w:t>The best multiclass model is BoW + FFNN with accuracy = 0.6747 and macro F1 = 0.6768. The best binary model is TF-IDF + FFNN with accuracy = 0.8650 and macro F1 = 0.8644. The representation choice has a modest effect compared with the binary/multiclass setup.</w:t>
      </w:r>
    </w:p>
    <w:tbl>
      <w:tblPr>
        <w:tblStyle w:val="7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792"/>
        <w:gridCol w:w="936"/>
        <w:gridCol w:w="792"/>
        <w:gridCol w:w="792"/>
      </w:tblGrid>
      <w:tr w14:paraId="6D0E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61CF2D0F">
            <w:pPr>
              <w:jc w:val="center"/>
            </w:pPr>
            <w:r>
              <w:rPr>
                <w:b/>
                <w:sz w:val="13"/>
              </w:rPr>
              <w:t>Set</w:t>
            </w:r>
          </w:p>
        </w:tc>
        <w:tc>
          <w:tcPr>
            <w:tcW w:w="792" w:type="dxa"/>
          </w:tcPr>
          <w:p w14:paraId="6FEECDE2">
            <w:pPr>
              <w:jc w:val="center"/>
            </w:pPr>
            <w:r>
              <w:rPr>
                <w:b/>
                <w:sz w:val="13"/>
              </w:rPr>
              <w:t>Rep.</w:t>
            </w:r>
          </w:p>
        </w:tc>
        <w:tc>
          <w:tcPr>
            <w:tcW w:w="936" w:type="dxa"/>
          </w:tcPr>
          <w:p w14:paraId="4F9B8171">
            <w:pPr>
              <w:jc w:val="center"/>
            </w:pPr>
            <w:r>
              <w:rPr>
                <w:b/>
                <w:sz w:val="13"/>
              </w:rPr>
              <w:t>Model</w:t>
            </w:r>
          </w:p>
        </w:tc>
        <w:tc>
          <w:tcPr>
            <w:tcW w:w="792" w:type="dxa"/>
          </w:tcPr>
          <w:p w14:paraId="21D443CC">
            <w:pPr>
              <w:jc w:val="center"/>
            </w:pPr>
            <w:r>
              <w:rPr>
                <w:b/>
                <w:sz w:val="13"/>
              </w:rPr>
              <w:t>Acc.</w:t>
            </w:r>
          </w:p>
        </w:tc>
        <w:tc>
          <w:tcPr>
            <w:tcW w:w="792" w:type="dxa"/>
          </w:tcPr>
          <w:p w14:paraId="2A360981">
            <w:pPr>
              <w:jc w:val="center"/>
            </w:pPr>
            <w:r>
              <w:rPr>
                <w:b/>
                <w:sz w:val="13"/>
              </w:rPr>
              <w:t>F1</w:t>
            </w:r>
          </w:p>
        </w:tc>
      </w:tr>
      <w:tr w14:paraId="71BE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004775C0">
            <w:pPr>
              <w:jc w:val="center"/>
            </w:pPr>
            <w:r>
              <w:rPr>
                <w:sz w:val="13"/>
              </w:rPr>
              <w:t>Multi.</w:t>
            </w:r>
          </w:p>
        </w:tc>
        <w:tc>
          <w:tcPr>
            <w:tcW w:w="792" w:type="dxa"/>
          </w:tcPr>
          <w:p w14:paraId="13B77ACB">
            <w:pPr>
              <w:jc w:val="center"/>
            </w:pPr>
            <w:r>
              <w:rPr>
                <w:sz w:val="13"/>
              </w:rPr>
              <w:t>BoW</w:t>
            </w:r>
          </w:p>
        </w:tc>
        <w:tc>
          <w:tcPr>
            <w:tcW w:w="936" w:type="dxa"/>
          </w:tcPr>
          <w:p w14:paraId="476B882A">
            <w:pPr>
              <w:jc w:val="center"/>
            </w:pPr>
            <w:r>
              <w:rPr>
                <w:sz w:val="13"/>
              </w:rPr>
              <w:t>NB</w:t>
            </w:r>
          </w:p>
        </w:tc>
        <w:tc>
          <w:tcPr>
            <w:tcW w:w="792" w:type="dxa"/>
          </w:tcPr>
          <w:p w14:paraId="2F4C4431">
            <w:pPr>
              <w:jc w:val="center"/>
            </w:pPr>
            <w:r>
              <w:rPr>
                <w:sz w:val="13"/>
              </w:rPr>
              <w:t>0.6497</w:t>
            </w:r>
          </w:p>
        </w:tc>
        <w:tc>
          <w:tcPr>
            <w:tcW w:w="792" w:type="dxa"/>
          </w:tcPr>
          <w:p w14:paraId="01661429">
            <w:pPr>
              <w:jc w:val="center"/>
            </w:pPr>
            <w:r>
              <w:rPr>
                <w:sz w:val="13"/>
              </w:rPr>
              <w:t>0.6515</w:t>
            </w:r>
          </w:p>
        </w:tc>
      </w:tr>
      <w:tr w14:paraId="1B46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204D23D4">
            <w:pPr>
              <w:jc w:val="center"/>
            </w:pPr>
            <w:r>
              <w:rPr>
                <w:sz w:val="13"/>
              </w:rPr>
              <w:t>Multi.</w:t>
            </w:r>
          </w:p>
        </w:tc>
        <w:tc>
          <w:tcPr>
            <w:tcW w:w="792" w:type="dxa"/>
          </w:tcPr>
          <w:p w14:paraId="3B2D1CC9">
            <w:pPr>
              <w:jc w:val="center"/>
            </w:pPr>
            <w:r>
              <w:rPr>
                <w:sz w:val="13"/>
              </w:rPr>
              <w:t>BoW</w:t>
            </w:r>
          </w:p>
        </w:tc>
        <w:tc>
          <w:tcPr>
            <w:tcW w:w="936" w:type="dxa"/>
          </w:tcPr>
          <w:p w14:paraId="7578D881">
            <w:pPr>
              <w:jc w:val="center"/>
            </w:pPr>
            <w:r>
              <w:rPr>
                <w:sz w:val="13"/>
              </w:rPr>
              <w:t>FFNN</w:t>
            </w:r>
          </w:p>
        </w:tc>
        <w:tc>
          <w:tcPr>
            <w:tcW w:w="792" w:type="dxa"/>
          </w:tcPr>
          <w:p w14:paraId="43E434DF">
            <w:pPr>
              <w:jc w:val="center"/>
            </w:pPr>
            <w:r>
              <w:rPr>
                <w:sz w:val="13"/>
              </w:rPr>
              <w:t>0.6747</w:t>
            </w:r>
          </w:p>
        </w:tc>
        <w:tc>
          <w:tcPr>
            <w:tcW w:w="792" w:type="dxa"/>
          </w:tcPr>
          <w:p w14:paraId="2162F129">
            <w:pPr>
              <w:jc w:val="center"/>
            </w:pPr>
            <w:r>
              <w:rPr>
                <w:sz w:val="13"/>
              </w:rPr>
              <w:t>0.6768</w:t>
            </w:r>
          </w:p>
        </w:tc>
      </w:tr>
      <w:tr w14:paraId="071B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32D1FBDE">
            <w:pPr>
              <w:jc w:val="center"/>
            </w:pPr>
            <w:r>
              <w:rPr>
                <w:sz w:val="13"/>
              </w:rPr>
              <w:t>Multi.</w:t>
            </w:r>
          </w:p>
        </w:tc>
        <w:tc>
          <w:tcPr>
            <w:tcW w:w="792" w:type="dxa"/>
          </w:tcPr>
          <w:p w14:paraId="549D16AE">
            <w:pPr>
              <w:jc w:val="center"/>
            </w:pPr>
            <w:r>
              <w:rPr>
                <w:sz w:val="13"/>
              </w:rPr>
              <w:t>TF-IDF</w:t>
            </w:r>
          </w:p>
        </w:tc>
        <w:tc>
          <w:tcPr>
            <w:tcW w:w="936" w:type="dxa"/>
          </w:tcPr>
          <w:p w14:paraId="1AF0657A">
            <w:pPr>
              <w:jc w:val="center"/>
            </w:pPr>
            <w:r>
              <w:rPr>
                <w:sz w:val="13"/>
              </w:rPr>
              <w:t>NB</w:t>
            </w:r>
          </w:p>
        </w:tc>
        <w:tc>
          <w:tcPr>
            <w:tcW w:w="792" w:type="dxa"/>
          </w:tcPr>
          <w:p w14:paraId="23487A43">
            <w:pPr>
              <w:jc w:val="center"/>
            </w:pPr>
            <w:r>
              <w:rPr>
                <w:sz w:val="13"/>
              </w:rPr>
              <w:t>0.6225</w:t>
            </w:r>
          </w:p>
        </w:tc>
        <w:tc>
          <w:tcPr>
            <w:tcW w:w="792" w:type="dxa"/>
          </w:tcPr>
          <w:p w14:paraId="24E5BD30">
            <w:pPr>
              <w:jc w:val="center"/>
            </w:pPr>
            <w:r>
              <w:rPr>
                <w:sz w:val="13"/>
              </w:rPr>
              <w:t>0.6065</w:t>
            </w:r>
          </w:p>
        </w:tc>
      </w:tr>
      <w:tr w14:paraId="7284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3622755D">
            <w:pPr>
              <w:jc w:val="center"/>
            </w:pPr>
            <w:r>
              <w:rPr>
                <w:sz w:val="13"/>
              </w:rPr>
              <w:t>Multi.</w:t>
            </w:r>
          </w:p>
        </w:tc>
        <w:tc>
          <w:tcPr>
            <w:tcW w:w="792" w:type="dxa"/>
          </w:tcPr>
          <w:p w14:paraId="3040F785">
            <w:pPr>
              <w:jc w:val="center"/>
            </w:pPr>
            <w:r>
              <w:rPr>
                <w:sz w:val="13"/>
              </w:rPr>
              <w:t>TF-IDF</w:t>
            </w:r>
          </w:p>
        </w:tc>
        <w:tc>
          <w:tcPr>
            <w:tcW w:w="936" w:type="dxa"/>
          </w:tcPr>
          <w:p w14:paraId="623F964E">
            <w:pPr>
              <w:jc w:val="center"/>
            </w:pPr>
            <w:r>
              <w:rPr>
                <w:sz w:val="13"/>
              </w:rPr>
              <w:t>FFNN</w:t>
            </w:r>
          </w:p>
        </w:tc>
        <w:tc>
          <w:tcPr>
            <w:tcW w:w="792" w:type="dxa"/>
          </w:tcPr>
          <w:p w14:paraId="0CDBB8A8">
            <w:pPr>
              <w:jc w:val="center"/>
            </w:pPr>
            <w:r>
              <w:rPr>
                <w:sz w:val="13"/>
              </w:rPr>
              <w:t>0.6557</w:t>
            </w:r>
          </w:p>
        </w:tc>
        <w:tc>
          <w:tcPr>
            <w:tcW w:w="792" w:type="dxa"/>
          </w:tcPr>
          <w:p w14:paraId="3D2D419B">
            <w:pPr>
              <w:jc w:val="center"/>
            </w:pPr>
            <w:r>
              <w:rPr>
                <w:sz w:val="13"/>
              </w:rPr>
              <w:t>0.6580</w:t>
            </w:r>
          </w:p>
        </w:tc>
      </w:tr>
      <w:tr w14:paraId="7E545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02EF72E9">
            <w:pPr>
              <w:jc w:val="center"/>
            </w:pPr>
            <w:r>
              <w:rPr>
                <w:sz w:val="13"/>
              </w:rPr>
              <w:t>Binary</w:t>
            </w:r>
          </w:p>
        </w:tc>
        <w:tc>
          <w:tcPr>
            <w:tcW w:w="792" w:type="dxa"/>
          </w:tcPr>
          <w:p w14:paraId="5ABDA017">
            <w:pPr>
              <w:jc w:val="center"/>
            </w:pPr>
            <w:r>
              <w:rPr>
                <w:sz w:val="13"/>
              </w:rPr>
              <w:t>BoW</w:t>
            </w:r>
          </w:p>
        </w:tc>
        <w:tc>
          <w:tcPr>
            <w:tcW w:w="936" w:type="dxa"/>
          </w:tcPr>
          <w:p w14:paraId="04778B57">
            <w:pPr>
              <w:jc w:val="center"/>
            </w:pPr>
            <w:r>
              <w:rPr>
                <w:sz w:val="13"/>
              </w:rPr>
              <w:t>NB</w:t>
            </w:r>
          </w:p>
        </w:tc>
        <w:tc>
          <w:tcPr>
            <w:tcW w:w="792" w:type="dxa"/>
          </w:tcPr>
          <w:p w14:paraId="7BE33254">
            <w:pPr>
              <w:jc w:val="center"/>
            </w:pPr>
            <w:r>
              <w:rPr>
                <w:sz w:val="13"/>
              </w:rPr>
              <w:t>0.8558</w:t>
            </w:r>
          </w:p>
        </w:tc>
        <w:tc>
          <w:tcPr>
            <w:tcW w:w="792" w:type="dxa"/>
          </w:tcPr>
          <w:p w14:paraId="09E22082">
            <w:pPr>
              <w:jc w:val="center"/>
            </w:pPr>
            <w:r>
              <w:rPr>
                <w:sz w:val="13"/>
              </w:rPr>
              <w:t>0.8555</w:t>
            </w:r>
          </w:p>
        </w:tc>
      </w:tr>
      <w:tr w14:paraId="7029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4F2F4563">
            <w:pPr>
              <w:jc w:val="center"/>
            </w:pPr>
            <w:r>
              <w:rPr>
                <w:sz w:val="13"/>
              </w:rPr>
              <w:t>Binary</w:t>
            </w:r>
          </w:p>
        </w:tc>
        <w:tc>
          <w:tcPr>
            <w:tcW w:w="792" w:type="dxa"/>
          </w:tcPr>
          <w:p w14:paraId="3DAEBC15">
            <w:pPr>
              <w:jc w:val="center"/>
            </w:pPr>
            <w:r>
              <w:rPr>
                <w:sz w:val="13"/>
              </w:rPr>
              <w:t>BoW</w:t>
            </w:r>
          </w:p>
        </w:tc>
        <w:tc>
          <w:tcPr>
            <w:tcW w:w="936" w:type="dxa"/>
          </w:tcPr>
          <w:p w14:paraId="7FEE21FE">
            <w:pPr>
              <w:jc w:val="center"/>
            </w:pPr>
            <w:r>
              <w:rPr>
                <w:sz w:val="13"/>
              </w:rPr>
              <w:t>FFNN</w:t>
            </w:r>
          </w:p>
        </w:tc>
        <w:tc>
          <w:tcPr>
            <w:tcW w:w="792" w:type="dxa"/>
          </w:tcPr>
          <w:p w14:paraId="0EC1A0A8">
            <w:pPr>
              <w:jc w:val="center"/>
            </w:pPr>
            <w:r>
              <w:rPr>
                <w:sz w:val="13"/>
              </w:rPr>
              <w:t>0.8647</w:t>
            </w:r>
          </w:p>
        </w:tc>
        <w:tc>
          <w:tcPr>
            <w:tcW w:w="792" w:type="dxa"/>
          </w:tcPr>
          <w:p w14:paraId="4903F117">
            <w:pPr>
              <w:jc w:val="center"/>
            </w:pPr>
            <w:r>
              <w:rPr>
                <w:sz w:val="13"/>
              </w:rPr>
              <w:t>0.8642</w:t>
            </w:r>
          </w:p>
        </w:tc>
      </w:tr>
      <w:tr w14:paraId="5035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10F0CA44">
            <w:pPr>
              <w:jc w:val="center"/>
            </w:pPr>
            <w:r>
              <w:rPr>
                <w:sz w:val="13"/>
              </w:rPr>
              <w:t>Binary</w:t>
            </w:r>
          </w:p>
        </w:tc>
        <w:tc>
          <w:tcPr>
            <w:tcW w:w="792" w:type="dxa"/>
          </w:tcPr>
          <w:p w14:paraId="2726357A">
            <w:pPr>
              <w:jc w:val="center"/>
            </w:pPr>
            <w:r>
              <w:rPr>
                <w:sz w:val="13"/>
              </w:rPr>
              <w:t>TF-IDF</w:t>
            </w:r>
          </w:p>
        </w:tc>
        <w:tc>
          <w:tcPr>
            <w:tcW w:w="936" w:type="dxa"/>
          </w:tcPr>
          <w:p w14:paraId="069EB050">
            <w:pPr>
              <w:jc w:val="center"/>
            </w:pPr>
            <w:r>
              <w:rPr>
                <w:sz w:val="13"/>
              </w:rPr>
              <w:t>NB</w:t>
            </w:r>
          </w:p>
        </w:tc>
        <w:tc>
          <w:tcPr>
            <w:tcW w:w="792" w:type="dxa"/>
          </w:tcPr>
          <w:p w14:paraId="6843E493">
            <w:pPr>
              <w:jc w:val="center"/>
            </w:pPr>
            <w:r>
              <w:rPr>
                <w:sz w:val="13"/>
              </w:rPr>
              <w:t>0.8604</w:t>
            </w:r>
          </w:p>
        </w:tc>
        <w:tc>
          <w:tcPr>
            <w:tcW w:w="792" w:type="dxa"/>
          </w:tcPr>
          <w:p w14:paraId="309D71C6">
            <w:pPr>
              <w:jc w:val="center"/>
            </w:pPr>
            <w:r>
              <w:rPr>
                <w:sz w:val="13"/>
              </w:rPr>
              <w:t>0.8600</w:t>
            </w:r>
          </w:p>
        </w:tc>
      </w:tr>
      <w:tr w14:paraId="33DC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41280DEF">
            <w:pPr>
              <w:jc w:val="center"/>
            </w:pPr>
            <w:r>
              <w:rPr>
                <w:sz w:val="13"/>
              </w:rPr>
              <w:t>Binary</w:t>
            </w:r>
          </w:p>
        </w:tc>
        <w:tc>
          <w:tcPr>
            <w:tcW w:w="792" w:type="dxa"/>
          </w:tcPr>
          <w:p w14:paraId="08347E1D">
            <w:pPr>
              <w:jc w:val="center"/>
            </w:pPr>
            <w:r>
              <w:rPr>
                <w:sz w:val="13"/>
              </w:rPr>
              <w:t>TF-IDF</w:t>
            </w:r>
          </w:p>
        </w:tc>
        <w:tc>
          <w:tcPr>
            <w:tcW w:w="936" w:type="dxa"/>
          </w:tcPr>
          <w:p w14:paraId="2413B57C">
            <w:pPr>
              <w:jc w:val="center"/>
            </w:pPr>
            <w:r>
              <w:rPr>
                <w:sz w:val="13"/>
              </w:rPr>
              <w:t>FFNN</w:t>
            </w:r>
          </w:p>
        </w:tc>
        <w:tc>
          <w:tcPr>
            <w:tcW w:w="792" w:type="dxa"/>
          </w:tcPr>
          <w:p w14:paraId="6E787637">
            <w:pPr>
              <w:jc w:val="center"/>
            </w:pPr>
            <w:r>
              <w:rPr>
                <w:sz w:val="13"/>
              </w:rPr>
              <w:t>0.8650</w:t>
            </w:r>
          </w:p>
        </w:tc>
        <w:tc>
          <w:tcPr>
            <w:tcW w:w="792" w:type="dxa"/>
          </w:tcPr>
          <w:p w14:paraId="6AA21BB2">
            <w:pPr>
              <w:jc w:val="center"/>
            </w:pPr>
            <w:r>
              <w:rPr>
                <w:sz w:val="13"/>
              </w:rPr>
              <w:t>0.8644</w:t>
            </w:r>
          </w:p>
        </w:tc>
      </w:tr>
    </w:tbl>
    <w:p w14:paraId="14200479">
      <w:pPr>
        <w:pStyle w:val="172"/>
      </w:pPr>
      <w:r>
        <w:t>Table 1. Latest classification results from metrics_summary.csv.</w:t>
      </w:r>
    </w:p>
    <w:p w14:paraId="4F61608D">
      <w:pPr>
        <w:pStyle w:val="199"/>
        <w:rPr>
          <w14:ligatures w14:val="standard"/>
        </w:rPr>
      </w:pPr>
      <w:r>
        <w:t>5 Confusion Matrix and Error Analysis</w:t>
      </w:r>
    </w:p>
    <w:p w14:paraId="65C1E5D9">
      <w:pPr>
        <w:pStyle w:val="244"/>
        <w:rPr>
          <w:szCs w:val="14"/>
          <w14:ligatures w14:val="standard"/>
        </w:rPr>
      </w:pPr>
      <w:r>
        <w:t>For the best multiclass model, many errors involve the neutral class: 448 negative tweets and 356 positive tweets are predicted as neutral, while 388 neutral tweets are predicted as negative and 392 as positive.</w:t>
      </w:r>
    </w:p>
    <w:p w14:paraId="32B5644D">
      <w:pPr>
        <w:pStyle w:val="462"/>
        <w:jc w:val="center"/>
      </w:pPr>
      <w:r>
        <w:drawing>
          <wp:inline distT="0" distB="0" distL="114300" distR="114300">
            <wp:extent cx="2788920" cy="2359660"/>
            <wp:effectExtent l="0" t="0" r="1143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2788920" cy="2359855"/>
                    </a:xfrm>
                    <a:prstGeom prst="rect">
                      <a:avLst/>
                    </a:prstGeom>
                  </pic:spPr>
                </pic:pic>
              </a:graphicData>
            </a:graphic>
          </wp:inline>
        </w:drawing>
      </w:r>
    </w:p>
    <w:p w14:paraId="39C3C2B2">
      <w:pPr>
        <w:pStyle w:val="172"/>
      </w:pPr>
      <w:r>
        <w:t>Figure 4. Confusion matrix for the best multiclass model: BoW + FFNN.</w:t>
      </w:r>
    </w:p>
    <w:p w14:paraId="5A9BB3DC">
      <w:pPr>
        <w:pStyle w:val="244"/>
      </w:pPr>
      <w:r>
        <w:t>The Naive Bayes multiclass matrix is included to show the same evaluation type for the classical baseline. It has a similar neutral-class error pattern.</w:t>
      </w:r>
    </w:p>
    <w:p w14:paraId="4D3346A3">
      <w:pPr>
        <w:pStyle w:val="462"/>
        <w:jc w:val="center"/>
      </w:pPr>
      <w:r>
        <w:drawing>
          <wp:inline distT="0" distB="0" distL="114300" distR="114300">
            <wp:extent cx="2788920" cy="2359660"/>
            <wp:effectExtent l="0" t="0" r="1143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2788920" cy="2359855"/>
                    </a:xfrm>
                    <a:prstGeom prst="rect">
                      <a:avLst/>
                    </a:prstGeom>
                  </pic:spPr>
                </pic:pic>
              </a:graphicData>
            </a:graphic>
          </wp:inline>
        </w:drawing>
      </w:r>
    </w:p>
    <w:p w14:paraId="2B636BCB">
      <w:pPr>
        <w:pStyle w:val="172"/>
      </w:pPr>
      <w:r>
        <w:t>Figure 5. Confusion matrix for the multiclass Naive Bayes baseline: BoW + Naive Bayes.</w:t>
      </w:r>
    </w:p>
    <w:p w14:paraId="224FECB2">
      <w:pPr>
        <w:pStyle w:val="244"/>
        <w:rPr>
          <w14:ligatures w14:val="standard"/>
        </w:rPr>
      </w:pPr>
      <w:r>
        <w:t>Binary classification is easier because neutral examples are removed. In the best binary model, 244 negative tweets are predicted as positive and 198 positive tweets are predicted as negative.</w:t>
      </w:r>
    </w:p>
    <w:p w14:paraId="5A4D11F1">
      <w:pPr>
        <w:pStyle w:val="462"/>
        <w:jc w:val="center"/>
      </w:pPr>
      <w:r>
        <w:drawing>
          <wp:inline distT="0" distB="0" distL="114300" distR="114300">
            <wp:extent cx="2788920" cy="2359660"/>
            <wp:effectExtent l="0" t="0" r="1143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2788920" cy="2359855"/>
                    </a:xfrm>
                    <a:prstGeom prst="rect">
                      <a:avLst/>
                    </a:prstGeom>
                  </pic:spPr>
                </pic:pic>
              </a:graphicData>
            </a:graphic>
          </wp:inline>
        </w:drawing>
      </w:r>
    </w:p>
    <w:p w14:paraId="77E9AD79">
      <w:pPr>
        <w:pStyle w:val="172"/>
      </w:pPr>
      <w:r>
        <w:t>Figure 6. Confusion matrix for the best binary model: TF-IDF + FFNN.</w:t>
      </w:r>
    </w:p>
    <w:p w14:paraId="6F38201C">
      <w:pPr>
        <w:pStyle w:val="244"/>
        <w:rPr>
          <w14:ligatures w14:val="standard"/>
        </w:rPr>
      </w:pPr>
      <w:r>
        <w:t>6 Conclusion. The latest simplified code now includes custom stop-word removal based on top words while keeping negation cues. BoW + FFNN is best for multiclass sentiment classification, while TF-IDF + FFNN is best for binary sentiment classification.</w:t>
      </w:r>
    </w:p>
    <w:p w14:paraId="5734BBE5">
      <w:pPr>
        <w:pStyle w:val="379"/>
        <w:rPr>
          <w:vanish/>
          <w:color w:val="auto"/>
          <w:sz w:val="14"/>
          <w:szCs w:val="14"/>
          <w14:ligatures w14:val="standard"/>
        </w:rPr>
      </w:pPr>
    </w:p>
    <w:p w14:paraId="1D19256C">
      <w:pPr>
        <w:pStyle w:val="379"/>
        <w:rPr>
          <w:vanish/>
          <w:color w:val="auto"/>
          <w:sz w:val="14"/>
          <w:szCs w:val="14"/>
          <w14:ligatures w14:val="standard"/>
        </w:rPr>
      </w:pPr>
    </w:p>
    <w:p w14:paraId="68BD62EB">
      <w:pPr>
        <w:pStyle w:val="379"/>
        <w:rPr>
          <w:vanish/>
          <w:color w:val="auto"/>
          <w:sz w:val="14"/>
          <w:szCs w:val="14"/>
          <w14:ligatures w14:val="standard"/>
        </w:rPr>
      </w:pPr>
    </w:p>
    <w:p w14:paraId="4488C489">
      <w:pPr>
        <w:pStyle w:val="379"/>
        <w:rPr>
          <w:vanish/>
          <w:color w:val="auto"/>
          <w:sz w:val="14"/>
          <w:szCs w:val="14"/>
          <w14:ligatures w14:val="standard"/>
        </w:rPr>
      </w:pPr>
    </w:p>
    <w:p w14:paraId="4DE89C94">
      <w:pPr>
        <w:pStyle w:val="379"/>
        <w:rPr>
          <w:vanish/>
          <w:color w:val="auto"/>
          <w:sz w:val="14"/>
          <w:szCs w:val="14"/>
          <w14:ligatures w14:val="standard"/>
        </w:rPr>
      </w:pPr>
    </w:p>
    <w:p w14:paraId="6FCBA750">
      <w:pPr>
        <w:pStyle w:val="379"/>
        <w:rPr>
          <w:vanish/>
          <w:color w:val="auto"/>
          <w:sz w:val="14"/>
          <w:szCs w:val="14"/>
          <w14:ligatures w14:val="standard"/>
        </w:rPr>
      </w:pPr>
    </w:p>
    <w:p w14:paraId="72DEA830">
      <w:pPr>
        <w:pStyle w:val="379"/>
        <w:rPr>
          <w:vanish/>
          <w:color w:val="auto"/>
          <w:sz w:val="14"/>
          <w:szCs w:val="14"/>
          <w14:ligatures w14:val="standard"/>
        </w:rPr>
      </w:pPr>
    </w:p>
    <w:p w14:paraId="62E72AA7">
      <w:pPr>
        <w:pStyle w:val="379"/>
        <w:rPr>
          <w:vanish/>
          <w:color w:val="auto"/>
          <w:sz w:val="14"/>
          <w:szCs w:val="14"/>
          <w14:ligatures w14:val="standard"/>
        </w:rPr>
      </w:pPr>
    </w:p>
    <w:p w14:paraId="595C3430">
      <w:pPr>
        <w:pStyle w:val="379"/>
        <w:rPr>
          <w:vanish/>
          <w:color w:val="auto"/>
          <w:sz w:val="14"/>
          <w:szCs w:val="14"/>
          <w14:ligatures w14:val="standard"/>
        </w:rPr>
      </w:pPr>
    </w:p>
    <w:p w14:paraId="414B0861">
      <w:pPr>
        <w:pStyle w:val="379"/>
        <w:rPr>
          <w:vanish/>
          <w:color w:val="auto"/>
          <w:sz w:val="14"/>
          <w:szCs w:val="14"/>
          <w14:ligatures w14:val="standard"/>
        </w:rPr>
      </w:pPr>
    </w:p>
    <w:p w14:paraId="768D3D23">
      <w:pPr>
        <w:pStyle w:val="379"/>
        <w:rPr>
          <w:color w:val="auto"/>
          <w:sz w:val="14"/>
          <w:szCs w:val="14"/>
          <w14:ligatures w14:val="standard"/>
        </w:rPr>
      </w:pPr>
    </w:p>
    <w:sectPr>
      <w:endnotePr>
        <w:numFmt w:val="decimal"/>
      </w:endnotePr>
      <w:type w:val="continuous"/>
      <w:pgSz w:w="12240" w:h="15840"/>
      <w:pgMar w:top="1500" w:right="1080" w:bottom="1600" w:left="1080" w:header="1080" w:footer="1080" w:gutter="0"/>
      <w:pgNumType w:start="1"/>
      <w:cols w:space="480" w:num="2"/>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Linux Libertine">
    <w:altName w:val="Times New Roman"/>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Linux Biolinum">
    <w:altName w:val="Times New Roman"/>
    <w:panose1 w:val="00000000000000000000"/>
    <w:charset w:val="00"/>
    <w:family w:val="auto"/>
    <w:pitch w:val="default"/>
    <w:sig w:usb0="00000000" w:usb1="00000000" w:usb2="00000020" w:usb3="00000000" w:csb0="000001BF" w:csb1="00000000"/>
  </w:font>
  <w:font w:name="Arial Unicode MS">
    <w:altName w:val="Arial"/>
    <w:panose1 w:val="020B0604020202020204"/>
    <w:charset w:val="80"/>
    <w:family w:val="swiss"/>
    <w:pitch w:val="default"/>
    <w:sig w:usb0="00000000" w:usb1="00000000" w:usb2="0000003F" w:usb3="00000000" w:csb0="003F01FF" w:csb1="00000000"/>
  </w:font>
  <w:font w:name="Trebuchet MS">
    <w:panose1 w:val="020B0603020202020204"/>
    <w:charset w:val="00"/>
    <w:family w:val="swiss"/>
    <w:pitch w:val="default"/>
    <w:sig w:usb0="00000687" w:usb1="00000000" w:usb2="00000000" w:usb3="00000000" w:csb0="2000009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S Mincho">
    <w:altName w:val="Yu Gothic UI"/>
    <w:panose1 w:val="02020609040205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Microsoft JhengHei UI">
    <w:panose1 w:val="020B0604030504040204"/>
    <w:charset w:val="88"/>
    <w:family w:val="auto"/>
    <w:pitch w:val="default"/>
    <w:sig w:usb0="000002A7" w:usb1="28CF4400" w:usb2="00000016" w:usb3="00000000" w:csb0="00100009" w:csb1="00000000"/>
  </w:font>
  <w:font w:name="KSOF024B0542">
    <w:panose1 w:val="020B0704020202090204"/>
    <w:charset w:val="86"/>
    <w:family w:val="auto"/>
    <w:pitch w:val="default"/>
    <w:sig w:usb0="00000001" w:usb1="00000000" w:usb2="00000000" w:usb3="00000000" w:csb0="003E0001" w:csb1="00000000"/>
  </w:font>
  <w:font w:name="KSOF987E8EC0">
    <w:panose1 w:val="020B0704020202020204"/>
    <w:charset w:val="86"/>
    <w:family w:val="auto"/>
    <w:pitch w:val="default"/>
    <w:sig w:usb0="00000001" w:usb1="00000000" w:usb2="00000000" w:usb3="00000000" w:csb0="003E0001" w:csb1="00000000"/>
  </w:font>
  <w:font w:name="KSOF6398537F">
    <w:panose1 w:val="020B0604020202020204"/>
    <w:charset w:val="86"/>
    <w:family w:val="auto"/>
    <w:pitch w:val="default"/>
    <w:sig w:usb0="00000001" w:usb1="00000000" w:usb2="00000000" w:usb3="00000000" w:csb0="003E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FC3A">
    <w:pPr>
      <w:pStyle w:val="49"/>
      <w:ind w:right="360"/>
      <w:rPr>
        <w:rFonts w:ascii="Linux Biolinum" w:hAnsi="Linux Biolinum" w:cs="Linux Biolinum"/>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4D3A">
    <w:pPr>
      <w:pStyle w:val="49"/>
      <w:rPr>
        <w:rStyle w:val="81"/>
        <w:rFonts w:ascii="Linux Biolinum" w:hAnsi="Linux Biolinum" w:cs="Linux Biolinum"/>
      </w:rPr>
    </w:pPr>
  </w:p>
  <w:p w14:paraId="530B8BDA">
    <w:pPr>
      <w:pStyle w:val="49"/>
      <w:ind w:right="360"/>
      <w:rPr>
        <w:rFonts w:ascii="Linux Biolinum" w:hAnsi="Linux Biolinum" w:cs="Linux Biolinum"/>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7559B">
    <w:pPr>
      <w:pStyle w:val="4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5D496121">
      <w:tblPrEx>
        <w:tblCellMar>
          <w:top w:w="0" w:type="dxa"/>
          <w:left w:w="108" w:type="dxa"/>
          <w:bottom w:w="0" w:type="dxa"/>
          <w:right w:w="108" w:type="dxa"/>
        </w:tblCellMar>
      </w:tblPrEx>
      <w:tc>
        <w:tcPr>
          <w:tcW w:w="2500" w:type="pct"/>
          <w:vAlign w:val="center"/>
        </w:tcPr>
        <w:p w14:paraId="6C8BF813">
          <w:pPr>
            <w:pStyle w:val="51"/>
            <w:tabs>
              <w:tab w:val="clear" w:pos="4320"/>
              <w:tab w:val="clear" w:pos="8640"/>
            </w:tabs>
            <w:jc w:val="left"/>
            <w:rPr>
              <w:rFonts w:ascii="Linux Biolinum" w:hAnsi="Linux Biolinum" w:cs="Linux Biolinum"/>
            </w:rPr>
          </w:pPr>
          <w:r>
            <w:t>Twitter Sentiment Analysis</w:t>
          </w:r>
        </w:p>
      </w:tc>
      <w:tc>
        <w:tcPr>
          <w:tcW w:w="2500" w:type="pct"/>
          <w:vAlign w:val="center"/>
        </w:tcPr>
        <w:p w14:paraId="50B8D17C">
          <w:pPr>
            <w:pStyle w:val="51"/>
            <w:tabs>
              <w:tab w:val="clear" w:pos="4320"/>
              <w:tab w:val="clear" w:pos="8640"/>
            </w:tabs>
            <w:jc w:val="right"/>
            <w:rPr>
              <w:rFonts w:ascii="Linux Biolinum" w:hAnsi="Linux Biolinum" w:cs="Linux Biolinum"/>
            </w:rPr>
          </w:pPr>
          <w:r>
            <w:t>NLP Project 1.4</w:t>
          </w:r>
        </w:p>
      </w:tc>
    </w:tr>
  </w:tbl>
  <w:p w14:paraId="63201C15">
    <w:pPr>
      <w:pStyle w:val="5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0B8C25DF">
      <w:tblPrEx>
        <w:tblCellMar>
          <w:top w:w="0" w:type="dxa"/>
          <w:left w:w="108" w:type="dxa"/>
          <w:bottom w:w="0" w:type="dxa"/>
          <w:right w:w="108" w:type="dxa"/>
        </w:tblCellMar>
      </w:tblPrEx>
      <w:tc>
        <w:tcPr>
          <w:tcW w:w="2500" w:type="pct"/>
          <w:vAlign w:val="center"/>
        </w:tcPr>
        <w:p w14:paraId="0839EA99">
          <w:pPr>
            <w:pStyle w:val="51"/>
            <w:tabs>
              <w:tab w:val="clear" w:pos="4320"/>
              <w:tab w:val="clear" w:pos="8640"/>
            </w:tabs>
            <w:jc w:val="left"/>
            <w:rPr>
              <w:rFonts w:ascii="Linux Biolinum" w:hAnsi="Linux Biolinum" w:cs="Linux Biolinum"/>
            </w:rPr>
          </w:pPr>
          <w:r>
            <w:t>NLP Project 1.4</w:t>
          </w:r>
        </w:p>
      </w:tc>
      <w:tc>
        <w:tcPr>
          <w:tcW w:w="2500" w:type="pct"/>
          <w:vAlign w:val="center"/>
        </w:tcPr>
        <w:p w14:paraId="30E991D3">
          <w:pPr>
            <w:pStyle w:val="51"/>
            <w:tabs>
              <w:tab w:val="clear" w:pos="4320"/>
              <w:tab w:val="clear" w:pos="8640"/>
            </w:tabs>
            <w:jc w:val="right"/>
            <w:rPr>
              <w:rFonts w:ascii="Linux Biolinum" w:hAnsi="Linux Biolinum" w:cs="Linux Biolinum"/>
            </w:rPr>
          </w:pPr>
          <w:r>
            <w:t>Tasks 1-3 Report</w:t>
          </w:r>
        </w:p>
      </w:tc>
    </w:tr>
  </w:tbl>
  <w:p w14:paraId="1A9583CD">
    <w:pPr>
      <w:pStyle w:val="5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81F66">
    <w:pPr>
      <w:pStyle w:val="5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7"/>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2"/>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1"/>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5"/>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3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10">
    <w:nsid w:val="0C7E5D2E"/>
    <w:multiLevelType w:val="multilevel"/>
    <w:tmpl w:val="0C7E5D2E"/>
    <w:lvl w:ilvl="0" w:tentative="0">
      <w:start w:val="1"/>
      <w:numFmt w:val="none"/>
      <w:pStyle w:val="287"/>
      <w:lvlText w:val="Acknowledgment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1FBB11D1"/>
    <w:multiLevelType w:val="multilevel"/>
    <w:tmpl w:val="1FBB11D1"/>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22A25917"/>
    <w:multiLevelType w:val="multilevel"/>
    <w:tmpl w:val="22A2591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2D170EA7"/>
    <w:multiLevelType w:val="multilevel"/>
    <w:tmpl w:val="2D170EA7"/>
    <w:lvl w:ilvl="0" w:tentative="0">
      <w:start w:val="1"/>
      <w:numFmt w:val="decimal"/>
      <w:pStyle w:val="284"/>
      <w:suff w:val="nothing"/>
      <w:lvlText w:val="%1. "/>
      <w:lvlJc w:val="left"/>
      <w:pPr>
        <w:ind w:left="0" w:firstLine="0"/>
      </w:pPr>
      <w:rPr>
        <w:rFonts w:hint="default"/>
      </w:rPr>
    </w:lvl>
    <w:lvl w:ilvl="1" w:tentative="0">
      <w:start w:val="1"/>
      <w:numFmt w:val="decimal"/>
      <w:suff w:val="nothing"/>
      <w:lvlText w:val="%1.%2 "/>
      <w:lvlJc w:val="left"/>
      <w:pPr>
        <w:ind w:left="0" w:firstLine="0"/>
      </w:pPr>
      <w:rPr>
        <w:rFonts w:hint="default"/>
      </w:rPr>
    </w:lvl>
    <w:lvl w:ilvl="2" w:tentative="0">
      <w:start w:val="1"/>
      <w:numFmt w:val="decimal"/>
      <w:suff w:val="nothing"/>
      <w:lvlText w:val="%1.%2.%3 "/>
      <w:lvlJc w:val="left"/>
      <w:pPr>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4">
    <w:nsid w:val="46876897"/>
    <w:multiLevelType w:val="multilevel"/>
    <w:tmpl w:val="46876897"/>
    <w:lvl w:ilvl="0" w:tentative="0">
      <w:start w:val="1"/>
      <w:numFmt w:val="none"/>
      <w:pStyle w:val="289"/>
      <w:lvlText w:val="Appendix"/>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52CA544A"/>
    <w:multiLevelType w:val="singleLevel"/>
    <w:tmpl w:val="52CA544A"/>
    <w:lvl w:ilvl="0" w:tentative="0">
      <w:start w:val="1"/>
      <w:numFmt w:val="decimal"/>
      <w:pStyle w:val="459"/>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6">
    <w:nsid w:val="612D4DC5"/>
    <w:multiLevelType w:val="multilevel"/>
    <w:tmpl w:val="612D4DC5"/>
    <w:lvl w:ilvl="0" w:tentative="0">
      <w:start w:val="1"/>
      <w:numFmt w:val="bullet"/>
      <w:pStyle w:val="104"/>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204797A"/>
    <w:multiLevelType w:val="multilevel"/>
    <w:tmpl w:val="6204797A"/>
    <w:lvl w:ilvl="0" w:tentative="0">
      <w:start w:val="1"/>
      <w:numFmt w:val="none"/>
      <w:pStyle w:val="307"/>
      <w:lvlText w:val="Reference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8">
    <w:nsid w:val="6B8E7CF9"/>
    <w:multiLevelType w:val="multilevel"/>
    <w:tmpl w:val="6B8E7CF9"/>
    <w:lvl w:ilvl="0" w:tentative="0">
      <w:start w:val="1"/>
      <w:numFmt w:val="none"/>
      <w:pStyle w:val="288"/>
      <w:lvlText w:val="Abstract"/>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799051AC"/>
    <w:multiLevelType w:val="multilevel"/>
    <w:tmpl w:val="799051AC"/>
    <w:lvl w:ilvl="0" w:tentative="0">
      <w:start w:val="1"/>
      <w:numFmt w:val="upperRoman"/>
      <w:lvlText w:val="Article %1."/>
      <w:lvlJc w:val="left"/>
      <w:pPr>
        <w:ind w:left="0" w:firstLine="0"/>
      </w:pPr>
    </w:lvl>
    <w:lvl w:ilvl="1" w:tentative="0">
      <w:start w:val="1"/>
      <w:numFmt w:val="decimalZero"/>
      <w:isLgl/>
      <w:lvlText w:val="Section %1.%2"/>
      <w:lvlJc w:val="left"/>
      <w:pPr>
        <w:ind w:left="0" w:firstLine="0"/>
      </w:pPr>
    </w:lvl>
    <w:lvl w:ilvl="2" w:tentative="0">
      <w:start w:val="1"/>
      <w:numFmt w:val="lowerLetter"/>
      <w:lvlText w:val="(%3)"/>
      <w:lvlJc w:val="left"/>
      <w:pPr>
        <w:ind w:left="720" w:hanging="432"/>
      </w:pPr>
    </w:lvl>
    <w:lvl w:ilvl="3" w:tentative="0">
      <w:start w:val="1"/>
      <w:numFmt w:val="lowerRoman"/>
      <w:lvlText w:val="(%4)"/>
      <w:lvlJc w:val="right"/>
      <w:pPr>
        <w:ind w:left="864" w:hanging="144"/>
      </w:pPr>
    </w:lvl>
    <w:lvl w:ilvl="4" w:tentative="0">
      <w:start w:val="1"/>
      <w:numFmt w:val="decimal"/>
      <w:lvlText w:val="%5)"/>
      <w:lvlJc w:val="left"/>
      <w:pPr>
        <w:ind w:left="1008" w:hanging="432"/>
      </w:pPr>
    </w:lvl>
    <w:lvl w:ilvl="5" w:tentative="0">
      <w:start w:val="1"/>
      <w:numFmt w:val="lowerLetter"/>
      <w:pStyle w:val="8"/>
      <w:lvlText w:val="%6)"/>
      <w:lvlJc w:val="left"/>
      <w:pPr>
        <w:ind w:left="1152" w:hanging="432"/>
      </w:pPr>
    </w:lvl>
    <w:lvl w:ilvl="6" w:tentative="0">
      <w:start w:val="1"/>
      <w:numFmt w:val="lowerRoman"/>
      <w:pStyle w:val="9"/>
      <w:lvlText w:val="%7)"/>
      <w:lvlJc w:val="right"/>
      <w:pPr>
        <w:ind w:left="1296" w:hanging="288"/>
      </w:pPr>
    </w:lvl>
    <w:lvl w:ilvl="7" w:tentative="0">
      <w:start w:val="1"/>
      <w:numFmt w:val="lowerLetter"/>
      <w:pStyle w:val="10"/>
      <w:lvlText w:val="%8."/>
      <w:lvlJc w:val="left"/>
      <w:pPr>
        <w:ind w:left="1440" w:hanging="432"/>
      </w:pPr>
    </w:lvl>
    <w:lvl w:ilvl="8" w:tentative="0">
      <w:start w:val="1"/>
      <w:numFmt w:val="lowerRoman"/>
      <w:pStyle w:val="11"/>
      <w:lvlText w:val="%9."/>
      <w:lvlJc w:val="right"/>
      <w:pPr>
        <w:ind w:left="1584" w:hanging="144"/>
      </w:pPr>
    </w:lvl>
  </w:abstractNum>
  <w:num w:numId="1">
    <w:abstractNumId w:val="19"/>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6"/>
  </w:num>
  <w:num w:numId="13">
    <w:abstractNumId w:val="13"/>
  </w:num>
  <w:num w:numId="14">
    <w:abstractNumId w:val="10"/>
  </w:num>
  <w:num w:numId="15">
    <w:abstractNumId w:val="18"/>
  </w:num>
  <w:num w:numId="16">
    <w:abstractNumId w:val="14"/>
  </w:num>
  <w:num w:numId="17">
    <w:abstractNumId w:val="17"/>
  </w:num>
  <w:num w:numId="18">
    <w:abstractNumId w:val="15"/>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linkStyles/>
  <w:attachedTemplate r:id="rId1"/>
  <w:documentProtection w:enforcement="0"/>
  <w:defaultTabStop w:val="708"/>
  <w:hyphenationZone w:val="283"/>
  <w:evenAndOddHeaders w:val="1"/>
  <w:characterSpacingControl w:val="doNotCompress"/>
  <w:footnotePr>
    <w:footnote w:id="0"/>
    <w:footnote w:id="1"/>
  </w:footnotePr>
  <w:endnotePr>
    <w:numFmt w:val="decimal"/>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FEF01EC"/>
  </w:rsids>
  <m:mathPr>
    <m:mathFont m:val="Cambria Math"/>
    <m:brkBin m:val="before"/>
    <m:brkBinSub m:val="--"/>
    <m:smallFrac m:val="0"/>
    <m:dispDef/>
    <m:lMargin m:val="0"/>
    <m:rMargin m:val="0"/>
    <m:defJc m:val="centerGroup"/>
    <m:wrapIndent m:val="1440"/>
    <m:intLim m:val="subSup"/>
    <m:naryLim m:val="undOvr"/>
  </m:mathPr>
  <w:doNotAutoCompressPictures/>
  <w:themeFontLang w:val="it-IT"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PMingLiU"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semiHidden="0" w:name="heading 2" w:locked="1"/>
    <w:lsdException w:qFormat="1" w:uiPriority="9" w:semiHidden="0" w:name="heading 3" w:locked="1"/>
    <w:lsdException w:qFormat="1" w:uiPriority="9" w:semiHidden="0" w:name="heading 4" w:locked="1"/>
    <w:lsdException w:qFormat="1" w:uiPriority="9"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name="header"/>
    <w:lsdException w:qFormat="1" w:unhideWhenUsed="0" w:uiPriority="0" w:semiHidden="0" w:name="footer"/>
    <w:lsdException w:unhideWhenUsed="0" w:uiPriority="0" w:semiHidden="0" w:name="index heading"/>
    <w:lsdException w:qFormat="1" w:uiPriority="35" w:semiHidden="0" w:name="caption" w:locked="1"/>
    <w:lsdException w:uiPriority="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iPriority="99" w:semiHidden="0" w:name="line number"/>
    <w:lsdException w:uiPriority="99" w:semiHidden="0" w:name="page number"/>
    <w:lsdException w:uiPriority="99" w:semiHidden="0" w:name="endnote reference"/>
    <w:lsdException w:uiPriority="99" w:semiHidden="0" w:name="endnote text"/>
    <w:lsdException w:uiPriority="0" w:name="table of authorities"/>
    <w:lsdException w:unhideWhenUsed="0" w:uiPriority="0" w:semiHidden="0" w:name="macro"/>
    <w:lsdException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ocked="1"/>
    <w:lsdException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iPriority="99" w:semiHidden="0" w:name="FollowedHyperlink"/>
    <w:lsdException w:qFormat="1" w:unhideWhenUsed="0" w:uiPriority="22" w:semiHidden="0" w:name="Strong" w:locked="1"/>
    <w:lsdException w:qFormat="1" w:unhideWhenUsed="0" w:uiPriority="20" w:semiHidden="0" w:name="Emphasis" w:locked="1"/>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iPriority="0" w:name="HTML Acronym"/>
    <w:lsdException w:unhideWhenUsed="0" w:uiPriority="0" w:semiHidden="0" w:name="HTML Address"/>
    <w:lsdException w:uiPriority="0" w:name="HTML Cite"/>
    <w:lsdException w:uiPriority="0" w:name="HTML Code"/>
    <w:lsdException w:uiPriority="0" w:name="HTML Definition"/>
    <w:lsdException w:uiPriority="0" w:name="HTML Keyboard"/>
    <w:lsdException w:unhideWhenUsed="0" w:uiPriority="0" w:semiHidden="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ocked="1"/>
    <w:lsdException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Linux Libertine" w:hAnsi="Linux Libertine" w:eastAsiaTheme="minorHAnsi" w:cstheme="minorBidi"/>
      <w:sz w:val="18"/>
      <w:szCs w:val="22"/>
      <w:lang w:val="en-US" w:eastAsia="en-US" w:bidi="ar-SA"/>
    </w:rPr>
  </w:style>
  <w:style w:type="paragraph" w:styleId="3">
    <w:name w:val="heading 1"/>
    <w:basedOn w:val="1"/>
    <w:next w:val="1"/>
    <w:link w:val="105"/>
    <w:autoRedefine/>
    <w:qFormat/>
    <w:locked/>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06"/>
    <w:unhideWhenUsed/>
    <w:qFormat/>
    <w:locked/>
    <w:uiPriority w:val="9"/>
    <w:pPr>
      <w:keepNext/>
      <w:keepLines/>
      <w:spacing w:before="200"/>
      <w:outlineLvl w:val="1"/>
    </w:pPr>
    <w:rPr>
      <w:rFonts w:asciiTheme="majorHAnsi" w:hAnsiTheme="majorHAnsi" w:eastAsiaTheme="majorEastAsia" w:cstheme="majorBidi"/>
      <w:b/>
      <w:bCs/>
      <w:color w:val="0070C0"/>
      <w:sz w:val="26"/>
      <w:szCs w:val="26"/>
    </w:rPr>
  </w:style>
  <w:style w:type="paragraph" w:styleId="5">
    <w:name w:val="heading 3"/>
    <w:basedOn w:val="1"/>
    <w:next w:val="1"/>
    <w:link w:val="107"/>
    <w:unhideWhenUsed/>
    <w:qFormat/>
    <w:locked/>
    <w:uiPriority w:val="9"/>
    <w:pPr>
      <w:keepNext/>
      <w:keepLines/>
      <w:spacing w:before="200"/>
      <w:outlineLvl w:val="2"/>
    </w:pPr>
    <w:rPr>
      <w:rFonts w:asciiTheme="majorHAnsi" w:hAnsiTheme="majorHAnsi" w:eastAsiaTheme="majorEastAsia" w:cstheme="majorBidi"/>
      <w:b/>
      <w:bCs/>
      <w:color w:val="953735" w:themeColor="accent2" w:themeShade="BF"/>
    </w:rPr>
  </w:style>
  <w:style w:type="paragraph" w:styleId="6">
    <w:name w:val="heading 4"/>
    <w:basedOn w:val="1"/>
    <w:next w:val="1"/>
    <w:link w:val="108"/>
    <w:unhideWhenUsed/>
    <w:qFormat/>
    <w:locked/>
    <w:uiPriority w:val="9"/>
    <w:pPr>
      <w:keepNext/>
      <w:keepLines/>
      <w:spacing w:before="200"/>
      <w:outlineLvl w:val="3"/>
    </w:pPr>
    <w:rPr>
      <w:rFonts w:asciiTheme="majorHAnsi" w:hAnsiTheme="majorHAnsi" w:eastAsiaTheme="majorEastAsia" w:cstheme="majorBidi"/>
      <w:bCs/>
      <w:i/>
      <w:iCs/>
      <w:color w:val="953735" w:themeColor="accent2" w:themeShade="BF"/>
    </w:rPr>
  </w:style>
  <w:style w:type="paragraph" w:styleId="7">
    <w:name w:val="heading 5"/>
    <w:basedOn w:val="1"/>
    <w:next w:val="1"/>
    <w:link w:val="109"/>
    <w:unhideWhenUsed/>
    <w:qFormat/>
    <w:locked/>
    <w:uiPriority w:val="9"/>
    <w:pPr>
      <w:keepNext/>
      <w:keepLines/>
      <w:spacing w:before="200"/>
      <w:outlineLvl w:val="4"/>
    </w:pPr>
    <w:rPr>
      <w:rFonts w:asciiTheme="majorHAnsi" w:hAnsiTheme="majorHAnsi" w:eastAsiaTheme="majorEastAsia" w:cstheme="majorBidi"/>
      <w:b/>
      <w:color w:val="4F6228" w:themeColor="accent3" w:themeShade="80"/>
      <w:sz w:val="20"/>
    </w:rPr>
  </w:style>
  <w:style w:type="paragraph" w:styleId="8">
    <w:name w:val="heading 6"/>
    <w:basedOn w:val="1"/>
    <w:next w:val="1"/>
    <w:link w:val="110"/>
    <w:unhideWhenUsed/>
    <w:qFormat/>
    <w:locked/>
    <w:uiPriority w:val="0"/>
    <w:pPr>
      <w:keepNext/>
      <w:numPr>
        <w:ilvl w:val="5"/>
        <w:numId w:val="1"/>
      </w:numPr>
      <w:spacing w:after="240"/>
      <w:outlineLvl w:val="5"/>
    </w:pPr>
    <w:rPr>
      <w:rFonts w:ascii="Times New Roman" w:hAnsi="Times New Roman" w:eastAsia="Times New Roman"/>
      <w:bCs/>
      <w:sz w:val="24"/>
      <w:lang w:val="en-GB" w:bidi="ar-DZ"/>
    </w:rPr>
  </w:style>
  <w:style w:type="paragraph" w:styleId="9">
    <w:name w:val="heading 7"/>
    <w:basedOn w:val="1"/>
    <w:next w:val="1"/>
    <w:link w:val="111"/>
    <w:unhideWhenUsed/>
    <w:qFormat/>
    <w:locked/>
    <w:uiPriority w:val="0"/>
    <w:pPr>
      <w:keepNext/>
      <w:numPr>
        <w:ilvl w:val="6"/>
        <w:numId w:val="1"/>
      </w:numPr>
      <w:spacing w:after="240"/>
      <w:outlineLvl w:val="6"/>
    </w:pPr>
    <w:rPr>
      <w:rFonts w:ascii="Times New Roman" w:hAnsi="Times New Roman" w:eastAsia="Times New Roman"/>
      <w:b/>
      <w:sz w:val="24"/>
      <w:szCs w:val="24"/>
      <w:lang w:val="en-GB" w:bidi="ar-DZ"/>
    </w:rPr>
  </w:style>
  <w:style w:type="paragraph" w:styleId="10">
    <w:name w:val="heading 8"/>
    <w:basedOn w:val="1"/>
    <w:next w:val="1"/>
    <w:link w:val="112"/>
    <w:unhideWhenUsed/>
    <w:qFormat/>
    <w:locked/>
    <w:uiPriority w:val="0"/>
    <w:pPr>
      <w:keepNext/>
      <w:numPr>
        <w:ilvl w:val="7"/>
        <w:numId w:val="1"/>
      </w:numPr>
      <w:spacing w:after="240"/>
      <w:outlineLvl w:val="7"/>
    </w:pPr>
    <w:rPr>
      <w:rFonts w:ascii="Times New Roman" w:hAnsi="Times New Roman" w:eastAsia="Times New Roman"/>
      <w:b/>
      <w:i/>
      <w:iCs/>
      <w:sz w:val="24"/>
      <w:szCs w:val="24"/>
      <w:lang w:val="en-GB" w:bidi="ar-DZ"/>
    </w:rPr>
  </w:style>
  <w:style w:type="paragraph" w:styleId="11">
    <w:name w:val="heading 9"/>
    <w:basedOn w:val="1"/>
    <w:next w:val="1"/>
    <w:link w:val="113"/>
    <w:unhideWhenUsed/>
    <w:qFormat/>
    <w:locked/>
    <w:uiPriority w:val="0"/>
    <w:pPr>
      <w:keepNext/>
      <w:numPr>
        <w:ilvl w:val="8"/>
        <w:numId w:val="1"/>
      </w:numPr>
      <w:spacing w:after="240"/>
      <w:outlineLvl w:val="8"/>
    </w:pPr>
    <w:rPr>
      <w:rFonts w:ascii="Times New Roman" w:hAnsi="Times New Roman" w:eastAsia="Times New Roman" w:cs="Arial"/>
      <w:i/>
      <w:sz w:val="24"/>
      <w:lang w:val="en-GB" w:bidi="ar-DZ"/>
    </w:rPr>
  </w:style>
  <w:style w:type="character" w:default="1" w:styleId="78">
    <w:name w:val="Default Paragraph Font"/>
    <w:semiHidden/>
    <w:unhideWhenUsed/>
    <w:uiPriority w:val="1"/>
  </w:style>
  <w:style w:type="table" w:default="1" w:styleId="76">
    <w:name w:val="Normal Table"/>
    <w:semiHidden/>
    <w:unhideWhenUsed/>
    <w:qFormat/>
    <w:uiPriority w:val="99"/>
    <w:tblPr>
      <w:tblCellMar>
        <w:top w:w="0" w:type="dxa"/>
        <w:left w:w="108" w:type="dxa"/>
        <w:bottom w:w="0" w:type="dxa"/>
        <w:right w:w="108" w:type="dxa"/>
      </w:tblCellMar>
    </w:tblPr>
  </w:style>
  <w:style w:type="paragraph" w:styleId="2">
    <w:name w:val="macro"/>
    <w:link w:val="452"/>
    <w:uiPriority w:val="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eastAsiaTheme="minorHAnsi"/>
      <w:lang w:val="en-US" w:eastAsia="en-US" w:bidi="ar-SA"/>
    </w:rPr>
  </w:style>
  <w:style w:type="paragraph" w:styleId="12">
    <w:name w:val="List 3"/>
    <w:basedOn w:val="1"/>
    <w:uiPriority w:val="0"/>
    <w:pPr>
      <w:ind w:left="1080" w:hanging="360"/>
      <w:contextualSpacing/>
    </w:pPr>
  </w:style>
  <w:style w:type="paragraph" w:styleId="13">
    <w:name w:val="List Number 2"/>
    <w:basedOn w:val="1"/>
    <w:uiPriority w:val="0"/>
    <w:pPr>
      <w:numPr>
        <w:ilvl w:val="0"/>
        <w:numId w:val="2"/>
      </w:numPr>
      <w:contextualSpacing/>
    </w:pPr>
  </w:style>
  <w:style w:type="paragraph" w:styleId="14">
    <w:name w:val="Note Heading"/>
    <w:basedOn w:val="1"/>
    <w:next w:val="1"/>
    <w:link w:val="454"/>
    <w:uiPriority w:val="0"/>
  </w:style>
  <w:style w:type="paragraph" w:styleId="15">
    <w:name w:val="List Bullet 4"/>
    <w:basedOn w:val="1"/>
    <w:uiPriority w:val="0"/>
    <w:pPr>
      <w:numPr>
        <w:ilvl w:val="0"/>
        <w:numId w:val="3"/>
      </w:numPr>
      <w:contextualSpacing/>
    </w:pPr>
  </w:style>
  <w:style w:type="paragraph" w:styleId="16">
    <w:name w:val="index 8"/>
    <w:basedOn w:val="1"/>
    <w:next w:val="1"/>
    <w:autoRedefine/>
    <w:uiPriority w:val="0"/>
    <w:pPr>
      <w:ind w:left="1440" w:hanging="180"/>
    </w:pPr>
  </w:style>
  <w:style w:type="paragraph" w:styleId="17">
    <w:name w:val="E-mail Signature"/>
    <w:basedOn w:val="1"/>
    <w:link w:val="447"/>
    <w:uiPriority w:val="0"/>
  </w:style>
  <w:style w:type="paragraph" w:styleId="18">
    <w:name w:val="List Number"/>
    <w:basedOn w:val="1"/>
    <w:uiPriority w:val="0"/>
    <w:pPr>
      <w:numPr>
        <w:ilvl w:val="0"/>
        <w:numId w:val="4"/>
      </w:numPr>
      <w:contextualSpacing/>
    </w:pPr>
  </w:style>
  <w:style w:type="paragraph" w:styleId="19">
    <w:name w:val="Normal Indent"/>
    <w:basedOn w:val="1"/>
    <w:uiPriority w:val="0"/>
    <w:pPr>
      <w:ind w:left="720"/>
    </w:pPr>
  </w:style>
  <w:style w:type="paragraph" w:styleId="20">
    <w:name w:val="caption"/>
    <w:basedOn w:val="1"/>
    <w:next w:val="1"/>
    <w:autoRedefine/>
    <w:unhideWhenUsed/>
    <w:qFormat/>
    <w:locked/>
    <w:uiPriority w:val="35"/>
    <w:rPr>
      <w:b/>
      <w:bCs/>
      <w:color w:val="4F81BD" w:themeColor="accent1"/>
      <w:szCs w:val="18"/>
      <w14:textFill>
        <w14:solidFill>
          <w14:schemeClr w14:val="accent1"/>
        </w14:solidFill>
      </w14:textFill>
    </w:rPr>
  </w:style>
  <w:style w:type="paragraph" w:styleId="21">
    <w:name w:val="index 5"/>
    <w:basedOn w:val="1"/>
    <w:next w:val="1"/>
    <w:autoRedefine/>
    <w:uiPriority w:val="0"/>
    <w:pPr>
      <w:ind w:left="900" w:hanging="180"/>
    </w:pPr>
  </w:style>
  <w:style w:type="paragraph" w:styleId="22">
    <w:name w:val="List Bullet"/>
    <w:basedOn w:val="1"/>
    <w:uiPriority w:val="0"/>
    <w:pPr>
      <w:numPr>
        <w:ilvl w:val="0"/>
        <w:numId w:val="5"/>
      </w:numPr>
      <w:contextualSpacing/>
    </w:pPr>
  </w:style>
  <w:style w:type="paragraph" w:styleId="23">
    <w:name w:val="envelope address"/>
    <w:basedOn w:val="1"/>
    <w:uiPriority w:val="0"/>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24">
    <w:name w:val="Document Map"/>
    <w:basedOn w:val="1"/>
    <w:link w:val="446"/>
    <w:uiPriority w:val="0"/>
    <w:rPr>
      <w:rFonts w:ascii="Tahoma" w:hAnsi="Tahoma" w:cs="Tahoma"/>
      <w:sz w:val="16"/>
      <w:szCs w:val="16"/>
    </w:rPr>
  </w:style>
  <w:style w:type="paragraph" w:styleId="25">
    <w:name w:val="annotation text"/>
    <w:basedOn w:val="1"/>
    <w:link w:val="98"/>
    <w:qFormat/>
    <w:uiPriority w:val="0"/>
    <w:rPr>
      <w:sz w:val="20"/>
    </w:rPr>
  </w:style>
  <w:style w:type="paragraph" w:styleId="26">
    <w:name w:val="index 6"/>
    <w:basedOn w:val="1"/>
    <w:next w:val="1"/>
    <w:autoRedefine/>
    <w:uiPriority w:val="0"/>
    <w:pPr>
      <w:ind w:left="1080" w:hanging="180"/>
    </w:pPr>
  </w:style>
  <w:style w:type="paragraph" w:styleId="27">
    <w:name w:val="Salutation"/>
    <w:basedOn w:val="1"/>
    <w:next w:val="1"/>
    <w:link w:val="404"/>
    <w:unhideWhenUsed/>
    <w:uiPriority w:val="99"/>
  </w:style>
  <w:style w:type="paragraph" w:styleId="28">
    <w:name w:val="Body Text 3"/>
    <w:basedOn w:val="1"/>
    <w:link w:val="438"/>
    <w:uiPriority w:val="0"/>
    <w:pPr>
      <w:spacing w:after="120"/>
    </w:pPr>
    <w:rPr>
      <w:sz w:val="16"/>
      <w:szCs w:val="16"/>
    </w:rPr>
  </w:style>
  <w:style w:type="paragraph" w:styleId="29">
    <w:name w:val="Closing"/>
    <w:basedOn w:val="1"/>
    <w:link w:val="444"/>
    <w:uiPriority w:val="0"/>
    <w:pPr>
      <w:ind w:left="4320"/>
    </w:pPr>
  </w:style>
  <w:style w:type="paragraph" w:styleId="30">
    <w:name w:val="List Bullet 3"/>
    <w:basedOn w:val="1"/>
    <w:uiPriority w:val="0"/>
    <w:pPr>
      <w:numPr>
        <w:ilvl w:val="0"/>
        <w:numId w:val="6"/>
      </w:numPr>
      <w:contextualSpacing/>
    </w:pPr>
  </w:style>
  <w:style w:type="paragraph" w:styleId="31">
    <w:name w:val="Body Text"/>
    <w:basedOn w:val="1"/>
    <w:link w:val="436"/>
    <w:uiPriority w:val="0"/>
    <w:pPr>
      <w:spacing w:after="120"/>
    </w:pPr>
  </w:style>
  <w:style w:type="paragraph" w:styleId="32">
    <w:name w:val="Body Text Indent"/>
    <w:basedOn w:val="1"/>
    <w:link w:val="440"/>
    <w:uiPriority w:val="0"/>
    <w:pPr>
      <w:spacing w:after="120"/>
      <w:ind w:left="360"/>
    </w:pPr>
  </w:style>
  <w:style w:type="paragraph" w:styleId="33">
    <w:name w:val="List Number 3"/>
    <w:basedOn w:val="1"/>
    <w:uiPriority w:val="0"/>
    <w:pPr>
      <w:numPr>
        <w:ilvl w:val="0"/>
        <w:numId w:val="7"/>
      </w:numPr>
      <w:contextualSpacing/>
    </w:pPr>
  </w:style>
  <w:style w:type="paragraph" w:styleId="34">
    <w:name w:val="List 2"/>
    <w:basedOn w:val="1"/>
    <w:uiPriority w:val="0"/>
    <w:pPr>
      <w:ind w:left="720" w:hanging="360"/>
      <w:contextualSpacing/>
    </w:pPr>
  </w:style>
  <w:style w:type="paragraph" w:styleId="35">
    <w:name w:val="List Continue"/>
    <w:basedOn w:val="1"/>
    <w:uiPriority w:val="0"/>
    <w:pPr>
      <w:spacing w:after="120"/>
      <w:ind w:left="360"/>
      <w:contextualSpacing/>
    </w:pPr>
  </w:style>
  <w:style w:type="paragraph" w:styleId="36">
    <w:name w:val="Block Text"/>
    <w:basedOn w:val="1"/>
    <w:uiPriority w:val="0"/>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eastAsiaTheme="minorEastAsia"/>
      <w:i/>
      <w:iCs/>
      <w:color w:val="4F81BD" w:themeColor="accent1"/>
      <w14:textFill>
        <w14:solidFill>
          <w14:schemeClr w14:val="accent1"/>
        </w14:solidFill>
      </w14:textFill>
    </w:rPr>
  </w:style>
  <w:style w:type="paragraph" w:styleId="37">
    <w:name w:val="List Bullet 2"/>
    <w:basedOn w:val="1"/>
    <w:uiPriority w:val="0"/>
    <w:pPr>
      <w:numPr>
        <w:ilvl w:val="0"/>
        <w:numId w:val="8"/>
      </w:numPr>
      <w:contextualSpacing/>
    </w:pPr>
  </w:style>
  <w:style w:type="paragraph" w:styleId="38">
    <w:name w:val="HTML Address"/>
    <w:basedOn w:val="1"/>
    <w:link w:val="448"/>
    <w:uiPriority w:val="0"/>
    <w:rPr>
      <w:i/>
      <w:iCs/>
    </w:rPr>
  </w:style>
  <w:style w:type="paragraph" w:styleId="39">
    <w:name w:val="index 4"/>
    <w:basedOn w:val="1"/>
    <w:next w:val="1"/>
    <w:autoRedefine/>
    <w:uiPriority w:val="0"/>
    <w:pPr>
      <w:ind w:left="720" w:hanging="180"/>
    </w:pPr>
  </w:style>
  <w:style w:type="paragraph" w:styleId="40">
    <w:name w:val="Plain Text"/>
    <w:basedOn w:val="1"/>
    <w:link w:val="455"/>
    <w:uiPriority w:val="0"/>
    <w:rPr>
      <w:rFonts w:ascii="Consolas" w:hAnsi="Consolas" w:cs="Consolas"/>
      <w:sz w:val="21"/>
      <w:szCs w:val="21"/>
    </w:rPr>
  </w:style>
  <w:style w:type="paragraph" w:styleId="41">
    <w:name w:val="List Bullet 5"/>
    <w:basedOn w:val="1"/>
    <w:uiPriority w:val="0"/>
    <w:pPr>
      <w:numPr>
        <w:ilvl w:val="0"/>
        <w:numId w:val="9"/>
      </w:numPr>
      <w:contextualSpacing/>
    </w:pPr>
  </w:style>
  <w:style w:type="paragraph" w:styleId="42">
    <w:name w:val="List Number 4"/>
    <w:basedOn w:val="1"/>
    <w:uiPriority w:val="0"/>
    <w:pPr>
      <w:numPr>
        <w:ilvl w:val="0"/>
        <w:numId w:val="10"/>
      </w:numPr>
      <w:contextualSpacing/>
    </w:pPr>
  </w:style>
  <w:style w:type="paragraph" w:styleId="43">
    <w:name w:val="index 3"/>
    <w:basedOn w:val="1"/>
    <w:next w:val="1"/>
    <w:autoRedefine/>
    <w:uiPriority w:val="0"/>
    <w:pPr>
      <w:ind w:left="540" w:hanging="180"/>
    </w:pPr>
  </w:style>
  <w:style w:type="paragraph" w:styleId="44">
    <w:name w:val="Date"/>
    <w:basedOn w:val="1"/>
    <w:next w:val="1"/>
    <w:link w:val="445"/>
    <w:uiPriority w:val="0"/>
  </w:style>
  <w:style w:type="paragraph" w:styleId="45">
    <w:name w:val="Body Text Indent 2"/>
    <w:basedOn w:val="1"/>
    <w:link w:val="442"/>
    <w:uiPriority w:val="0"/>
    <w:pPr>
      <w:spacing w:after="120" w:line="480" w:lineRule="auto"/>
      <w:ind w:left="360"/>
    </w:pPr>
  </w:style>
  <w:style w:type="paragraph" w:styleId="46">
    <w:name w:val="endnote text"/>
    <w:basedOn w:val="1"/>
    <w:link w:val="91"/>
    <w:unhideWhenUsed/>
    <w:uiPriority w:val="99"/>
    <w:rPr>
      <w:sz w:val="20"/>
      <w:szCs w:val="20"/>
    </w:rPr>
  </w:style>
  <w:style w:type="paragraph" w:styleId="47">
    <w:name w:val="List Continue 5"/>
    <w:basedOn w:val="1"/>
    <w:uiPriority w:val="0"/>
    <w:pPr>
      <w:spacing w:after="120"/>
      <w:ind w:left="1800"/>
      <w:contextualSpacing/>
    </w:pPr>
  </w:style>
  <w:style w:type="paragraph" w:styleId="48">
    <w:name w:val="Balloon Text"/>
    <w:basedOn w:val="1"/>
    <w:link w:val="88"/>
    <w:semiHidden/>
    <w:qFormat/>
    <w:uiPriority w:val="0"/>
    <w:rPr>
      <w:rFonts w:ascii="Tahoma" w:hAnsi="Tahoma" w:cs="Tahoma"/>
      <w:sz w:val="16"/>
      <w:szCs w:val="16"/>
    </w:rPr>
  </w:style>
  <w:style w:type="paragraph" w:styleId="49">
    <w:name w:val="footer"/>
    <w:basedOn w:val="1"/>
    <w:link w:val="90"/>
    <w:qFormat/>
    <w:uiPriority w:val="0"/>
    <w:pPr>
      <w:tabs>
        <w:tab w:val="center" w:pos="4320"/>
        <w:tab w:val="right" w:pos="8640"/>
      </w:tabs>
    </w:pPr>
  </w:style>
  <w:style w:type="paragraph" w:styleId="50">
    <w:name w:val="envelope return"/>
    <w:basedOn w:val="1"/>
    <w:uiPriority w:val="0"/>
    <w:rPr>
      <w:rFonts w:asciiTheme="majorHAnsi" w:hAnsiTheme="majorHAnsi" w:eastAsiaTheme="majorEastAsia" w:cstheme="majorBidi"/>
      <w:sz w:val="20"/>
      <w:szCs w:val="20"/>
    </w:rPr>
  </w:style>
  <w:style w:type="paragraph" w:styleId="51">
    <w:name w:val="header"/>
    <w:basedOn w:val="1"/>
    <w:link w:val="89"/>
    <w:semiHidden/>
    <w:uiPriority w:val="0"/>
    <w:pPr>
      <w:tabs>
        <w:tab w:val="center" w:pos="4320"/>
        <w:tab w:val="right" w:pos="8640"/>
      </w:tabs>
    </w:pPr>
  </w:style>
  <w:style w:type="paragraph" w:styleId="52">
    <w:name w:val="Signature"/>
    <w:basedOn w:val="1"/>
    <w:link w:val="456"/>
    <w:uiPriority w:val="0"/>
    <w:pPr>
      <w:ind w:left="4320"/>
    </w:pPr>
  </w:style>
  <w:style w:type="paragraph" w:styleId="53">
    <w:name w:val="List Continue 4"/>
    <w:basedOn w:val="1"/>
    <w:uiPriority w:val="0"/>
    <w:pPr>
      <w:spacing w:after="120"/>
      <w:ind w:left="1440"/>
      <w:contextualSpacing/>
    </w:pPr>
  </w:style>
  <w:style w:type="paragraph" w:styleId="54">
    <w:name w:val="index heading"/>
    <w:basedOn w:val="1"/>
    <w:next w:val="55"/>
    <w:uiPriority w:val="0"/>
    <w:rPr>
      <w:rFonts w:asciiTheme="majorHAnsi" w:hAnsiTheme="majorHAnsi" w:eastAsiaTheme="majorEastAsia" w:cstheme="majorBidi"/>
      <w:b/>
      <w:bCs/>
    </w:rPr>
  </w:style>
  <w:style w:type="paragraph" w:styleId="55">
    <w:name w:val="index 1"/>
    <w:basedOn w:val="1"/>
    <w:next w:val="1"/>
    <w:autoRedefine/>
    <w:uiPriority w:val="0"/>
    <w:pPr>
      <w:ind w:left="180" w:hanging="180"/>
    </w:pPr>
  </w:style>
  <w:style w:type="paragraph" w:styleId="56">
    <w:name w:val="Subtitle"/>
    <w:basedOn w:val="1"/>
    <w:next w:val="1"/>
    <w:link w:val="268"/>
    <w:qFormat/>
    <w:locked/>
    <w:uiPriority w:val="11"/>
    <w:pPr>
      <w:spacing w:before="120" w:after="60"/>
      <w:jc w:val="center"/>
    </w:pPr>
    <w:rPr>
      <w:rFonts w:ascii="Linux Biolinum" w:hAnsi="Linux Biolinum" w:eastAsiaTheme="majorEastAsia" w:cstheme="majorBidi"/>
      <w:iCs/>
      <w:sz w:val="24"/>
      <w:szCs w:val="24"/>
    </w:rPr>
  </w:style>
  <w:style w:type="paragraph" w:styleId="57">
    <w:name w:val="List Number 5"/>
    <w:basedOn w:val="1"/>
    <w:uiPriority w:val="0"/>
    <w:pPr>
      <w:numPr>
        <w:ilvl w:val="0"/>
        <w:numId w:val="11"/>
      </w:numPr>
      <w:contextualSpacing/>
    </w:pPr>
  </w:style>
  <w:style w:type="paragraph" w:styleId="58">
    <w:name w:val="List"/>
    <w:basedOn w:val="1"/>
    <w:uiPriority w:val="0"/>
    <w:pPr>
      <w:ind w:left="360" w:hanging="360"/>
      <w:contextualSpacing/>
    </w:pPr>
  </w:style>
  <w:style w:type="paragraph" w:styleId="59">
    <w:name w:val="footnote text"/>
    <w:basedOn w:val="1"/>
    <w:link w:val="282"/>
    <w:uiPriority w:val="0"/>
    <w:pPr>
      <w:spacing w:line="240" w:lineRule="auto"/>
    </w:pPr>
    <w:rPr>
      <w:sz w:val="14"/>
    </w:rPr>
  </w:style>
  <w:style w:type="paragraph" w:styleId="60">
    <w:name w:val="List 5"/>
    <w:basedOn w:val="1"/>
    <w:uiPriority w:val="0"/>
    <w:pPr>
      <w:ind w:left="1800" w:hanging="360"/>
      <w:contextualSpacing/>
    </w:pPr>
  </w:style>
  <w:style w:type="paragraph" w:styleId="61">
    <w:name w:val="Body Text Indent 3"/>
    <w:basedOn w:val="1"/>
    <w:link w:val="443"/>
    <w:uiPriority w:val="0"/>
    <w:pPr>
      <w:spacing w:after="120"/>
      <w:ind w:left="360"/>
    </w:pPr>
    <w:rPr>
      <w:sz w:val="16"/>
      <w:szCs w:val="16"/>
    </w:rPr>
  </w:style>
  <w:style w:type="paragraph" w:styleId="62">
    <w:name w:val="index 7"/>
    <w:basedOn w:val="1"/>
    <w:next w:val="1"/>
    <w:autoRedefine/>
    <w:uiPriority w:val="0"/>
    <w:pPr>
      <w:ind w:left="1260" w:hanging="180"/>
    </w:pPr>
  </w:style>
  <w:style w:type="paragraph" w:styleId="63">
    <w:name w:val="index 9"/>
    <w:basedOn w:val="1"/>
    <w:next w:val="1"/>
    <w:autoRedefine/>
    <w:uiPriority w:val="0"/>
    <w:pPr>
      <w:ind w:left="1620" w:hanging="180"/>
    </w:pPr>
  </w:style>
  <w:style w:type="paragraph" w:styleId="64">
    <w:name w:val="Body Text 2"/>
    <w:basedOn w:val="1"/>
    <w:link w:val="437"/>
    <w:uiPriority w:val="0"/>
    <w:pPr>
      <w:spacing w:after="120" w:line="480" w:lineRule="auto"/>
    </w:pPr>
  </w:style>
  <w:style w:type="paragraph" w:styleId="65">
    <w:name w:val="List 4"/>
    <w:basedOn w:val="1"/>
    <w:uiPriority w:val="0"/>
    <w:pPr>
      <w:ind w:left="1440" w:hanging="360"/>
      <w:contextualSpacing/>
    </w:pPr>
  </w:style>
  <w:style w:type="paragraph" w:styleId="66">
    <w:name w:val="List Continue 2"/>
    <w:basedOn w:val="1"/>
    <w:uiPriority w:val="0"/>
    <w:pPr>
      <w:spacing w:after="120"/>
      <w:ind w:left="720"/>
      <w:contextualSpacing/>
    </w:pPr>
  </w:style>
  <w:style w:type="paragraph" w:styleId="67">
    <w:name w:val="Message Header"/>
    <w:basedOn w:val="1"/>
    <w:link w:val="453"/>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68">
    <w:name w:val="HTML Preformatted"/>
    <w:basedOn w:val="1"/>
    <w:link w:val="449"/>
    <w:uiPriority w:val="0"/>
    <w:rPr>
      <w:rFonts w:ascii="Consolas" w:hAnsi="Consolas" w:cs="Consolas"/>
      <w:sz w:val="20"/>
      <w:szCs w:val="20"/>
    </w:rPr>
  </w:style>
  <w:style w:type="paragraph" w:styleId="69">
    <w:name w:val="Normal (Web)"/>
    <w:basedOn w:val="1"/>
    <w:unhideWhenUsed/>
    <w:uiPriority w:val="99"/>
    <w:pPr>
      <w:spacing w:before="100" w:beforeAutospacing="1" w:after="100" w:afterAutospacing="1"/>
    </w:pPr>
    <w:rPr>
      <w:rFonts w:eastAsia="Times New Roman"/>
    </w:rPr>
  </w:style>
  <w:style w:type="paragraph" w:styleId="70">
    <w:name w:val="List Continue 3"/>
    <w:basedOn w:val="1"/>
    <w:qFormat/>
    <w:uiPriority w:val="0"/>
    <w:pPr>
      <w:spacing w:after="120"/>
      <w:ind w:left="1080"/>
      <w:contextualSpacing/>
    </w:pPr>
  </w:style>
  <w:style w:type="paragraph" w:styleId="71">
    <w:name w:val="index 2"/>
    <w:basedOn w:val="1"/>
    <w:next w:val="1"/>
    <w:autoRedefine/>
    <w:uiPriority w:val="0"/>
    <w:pPr>
      <w:ind w:left="360" w:hanging="180"/>
    </w:pPr>
  </w:style>
  <w:style w:type="paragraph" w:styleId="72">
    <w:name w:val="Title"/>
    <w:basedOn w:val="1"/>
    <w:next w:val="1"/>
    <w:link w:val="457"/>
    <w:qFormat/>
    <w:locked/>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73">
    <w:name w:val="annotation subject"/>
    <w:basedOn w:val="25"/>
    <w:next w:val="25"/>
    <w:link w:val="99"/>
    <w:uiPriority w:val="0"/>
    <w:rPr>
      <w:b/>
      <w:bCs/>
    </w:rPr>
  </w:style>
  <w:style w:type="paragraph" w:styleId="74">
    <w:name w:val="Body Text First Indent"/>
    <w:basedOn w:val="31"/>
    <w:link w:val="439"/>
    <w:uiPriority w:val="0"/>
    <w:pPr>
      <w:spacing w:after="0"/>
      <w:ind w:firstLine="360"/>
    </w:pPr>
  </w:style>
  <w:style w:type="paragraph" w:styleId="75">
    <w:name w:val="Body Text First Indent 2"/>
    <w:basedOn w:val="32"/>
    <w:link w:val="441"/>
    <w:uiPriority w:val="0"/>
    <w:pPr>
      <w:spacing w:after="0"/>
      <w:ind w:firstLine="360"/>
    </w:pPr>
  </w:style>
  <w:style w:type="table" w:styleId="77">
    <w:name w:val="Table Grid"/>
    <w:basedOn w:val="76"/>
    <w:locked/>
    <w:uiPriority w:val="0"/>
    <w:rPr>
      <w:rFonts w:ascii="Times New Roman" w:hAnsi="Times New Roman" w:eastAsia="Times New Roman" w:cs="Times New Roman"/>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9">
    <w:name w:val="Strong"/>
    <w:basedOn w:val="78"/>
    <w:qFormat/>
    <w:locked/>
    <w:uiPriority w:val="22"/>
    <w:rPr>
      <w:b/>
      <w:bCs/>
    </w:rPr>
  </w:style>
  <w:style w:type="character" w:styleId="80">
    <w:name w:val="endnote reference"/>
    <w:basedOn w:val="78"/>
    <w:unhideWhenUsed/>
    <w:uiPriority w:val="99"/>
    <w:rPr>
      <w:vertAlign w:val="superscript"/>
    </w:rPr>
  </w:style>
  <w:style w:type="character" w:styleId="81">
    <w:name w:val="page number"/>
    <w:basedOn w:val="78"/>
    <w:unhideWhenUsed/>
    <w:uiPriority w:val="99"/>
    <w:rPr>
      <w:rFonts w:ascii="Linux Libertine" w:hAnsi="Linux Libertine"/>
      <w:sz w:val="14"/>
    </w:rPr>
  </w:style>
  <w:style w:type="character" w:styleId="82">
    <w:name w:val="FollowedHyperlink"/>
    <w:basedOn w:val="78"/>
    <w:unhideWhenUsed/>
    <w:uiPriority w:val="99"/>
    <w:rPr>
      <w:color w:val="800080" w:themeColor="followedHyperlink"/>
      <w:u w:val="single"/>
      <w14:textFill>
        <w14:solidFill>
          <w14:schemeClr w14:val="folHlink"/>
        </w14:solidFill>
      </w14:textFill>
    </w:rPr>
  </w:style>
  <w:style w:type="character" w:styleId="83">
    <w:name w:val="Emphasis"/>
    <w:qFormat/>
    <w:locked/>
    <w:uiPriority w:val="20"/>
    <w:rPr>
      <w:i/>
      <w:iCs/>
    </w:rPr>
  </w:style>
  <w:style w:type="character" w:styleId="84">
    <w:name w:val="line number"/>
    <w:basedOn w:val="78"/>
    <w:unhideWhenUsed/>
    <w:uiPriority w:val="99"/>
    <w:rPr>
      <w:sz w:val="16"/>
    </w:rPr>
  </w:style>
  <w:style w:type="character" w:styleId="85">
    <w:name w:val="Hyperlink"/>
    <w:basedOn w:val="78"/>
    <w:unhideWhenUsed/>
    <w:uiPriority w:val="99"/>
    <w:rPr>
      <w:color w:val="0000FF" w:themeColor="hyperlink"/>
      <w:u w:val="single"/>
      <w14:textFill>
        <w14:solidFill>
          <w14:schemeClr w14:val="hlink"/>
        </w14:solidFill>
      </w14:textFill>
    </w:rPr>
  </w:style>
  <w:style w:type="character" w:styleId="86">
    <w:name w:val="annotation reference"/>
    <w:basedOn w:val="78"/>
    <w:uiPriority w:val="0"/>
    <w:rPr>
      <w:sz w:val="16"/>
      <w:szCs w:val="16"/>
    </w:rPr>
  </w:style>
  <w:style w:type="character" w:styleId="87">
    <w:name w:val="footnote reference"/>
    <w:basedOn w:val="78"/>
    <w:unhideWhenUsed/>
    <w:uiPriority w:val="99"/>
    <w:rPr>
      <w:vertAlign w:val="superscript"/>
    </w:rPr>
  </w:style>
  <w:style w:type="character" w:customStyle="1" w:styleId="88">
    <w:name w:val="Balloon Text Char"/>
    <w:basedOn w:val="78"/>
    <w:link w:val="48"/>
    <w:semiHidden/>
    <w:locked/>
    <w:uiPriority w:val="0"/>
    <w:rPr>
      <w:rFonts w:ascii="Tahoma" w:hAnsi="Tahoma" w:cs="Tahoma" w:eastAsiaTheme="minorHAnsi"/>
      <w:sz w:val="16"/>
      <w:szCs w:val="16"/>
      <w:lang w:val="en-US" w:eastAsia="en-US"/>
    </w:rPr>
  </w:style>
  <w:style w:type="character" w:customStyle="1" w:styleId="89">
    <w:name w:val="Header Char"/>
    <w:basedOn w:val="78"/>
    <w:link w:val="51"/>
    <w:semiHidden/>
    <w:locked/>
    <w:uiPriority w:val="0"/>
    <w:rPr>
      <w:rFonts w:ascii="Linux Libertine" w:hAnsi="Linux Libertine" w:eastAsiaTheme="minorHAnsi" w:cstheme="minorBidi"/>
      <w:sz w:val="18"/>
      <w:szCs w:val="22"/>
      <w:lang w:val="en-US" w:eastAsia="en-US"/>
    </w:rPr>
  </w:style>
  <w:style w:type="character" w:customStyle="1" w:styleId="90">
    <w:name w:val="Footer Char"/>
    <w:basedOn w:val="78"/>
    <w:link w:val="49"/>
    <w:locked/>
    <w:uiPriority w:val="0"/>
    <w:rPr>
      <w:rFonts w:ascii="Linux Libertine" w:hAnsi="Linux Libertine" w:eastAsiaTheme="minorHAnsi" w:cstheme="minorBidi"/>
      <w:sz w:val="18"/>
      <w:szCs w:val="22"/>
      <w:lang w:val="en-US" w:eastAsia="en-US"/>
    </w:rPr>
  </w:style>
  <w:style w:type="character" w:customStyle="1" w:styleId="91">
    <w:name w:val="Endnote Text Char"/>
    <w:basedOn w:val="78"/>
    <w:link w:val="46"/>
    <w:locked/>
    <w:uiPriority w:val="99"/>
    <w:rPr>
      <w:rFonts w:ascii="Linux Libertine" w:hAnsi="Linux Libertine" w:eastAsiaTheme="minorHAnsi" w:cstheme="minorBidi"/>
      <w:lang w:val="en-US" w:eastAsia="en-US"/>
    </w:rPr>
  </w:style>
  <w:style w:type="character" w:customStyle="1" w:styleId="92">
    <w:name w:val="data_bold"/>
    <w:uiPriority w:val="0"/>
  </w:style>
  <w:style w:type="character" w:customStyle="1" w:styleId="93">
    <w:name w:val="hps"/>
    <w:uiPriority w:val="0"/>
  </w:style>
  <w:style w:type="character" w:customStyle="1" w:styleId="94">
    <w:name w:val="volume"/>
    <w:uiPriority w:val="0"/>
  </w:style>
  <w:style w:type="character" w:customStyle="1" w:styleId="95">
    <w:name w:val="page"/>
    <w:uiPriority w:val="0"/>
  </w:style>
  <w:style w:type="character" w:customStyle="1" w:styleId="96">
    <w:name w:val="short_text"/>
    <w:uiPriority w:val="0"/>
  </w:style>
  <w:style w:type="paragraph" w:customStyle="1" w:styleId="97">
    <w:name w:val="Sfondo a colori - Colore 11"/>
    <w:hidden/>
    <w:semiHidden/>
    <w:uiPriority w:val="99"/>
    <w:rPr>
      <w:rFonts w:ascii="Times New Roman" w:hAnsi="Times New Roman" w:eastAsia="PMingLiU" w:cs="Times New Roman"/>
      <w:sz w:val="24"/>
      <w:szCs w:val="24"/>
      <w:lang w:val="it-IT" w:eastAsia="it-IT" w:bidi="ar-SA"/>
    </w:rPr>
  </w:style>
  <w:style w:type="character" w:customStyle="1" w:styleId="98">
    <w:name w:val="Comment Text Char"/>
    <w:basedOn w:val="78"/>
    <w:link w:val="25"/>
    <w:uiPriority w:val="0"/>
    <w:rPr>
      <w:rFonts w:ascii="Linux Libertine" w:hAnsi="Linux Libertine" w:eastAsiaTheme="minorHAnsi" w:cstheme="minorBidi"/>
      <w:szCs w:val="22"/>
      <w:lang w:val="en-US" w:eastAsia="en-US"/>
    </w:rPr>
  </w:style>
  <w:style w:type="character" w:customStyle="1" w:styleId="99">
    <w:name w:val="Comment Subject Char"/>
    <w:basedOn w:val="98"/>
    <w:link w:val="73"/>
    <w:uiPriority w:val="0"/>
    <w:rPr>
      <w:rFonts w:ascii="Linux Libertine" w:hAnsi="Linux Libertine" w:eastAsiaTheme="minorHAnsi" w:cstheme="minorBidi"/>
      <w:b/>
      <w:bCs/>
      <w:szCs w:val="22"/>
      <w:lang w:val="en-US" w:eastAsia="en-US"/>
    </w:rPr>
  </w:style>
  <w:style w:type="character" w:customStyle="1" w:styleId="100">
    <w:name w:val="meta-value"/>
    <w:uiPriority w:val="0"/>
  </w:style>
  <w:style w:type="character" w:customStyle="1" w:styleId="101">
    <w:name w:val="source"/>
    <w:uiPriority w:val="0"/>
  </w:style>
  <w:style w:type="character" w:customStyle="1" w:styleId="102">
    <w:name w:val="sourcepublicationdate"/>
    <w:uiPriority w:val="0"/>
  </w:style>
  <w:style w:type="character" w:customStyle="1" w:styleId="103">
    <w:name w:val="hithilite"/>
    <w:basedOn w:val="78"/>
    <w:uiPriority w:val="0"/>
  </w:style>
  <w:style w:type="paragraph" w:styleId="104">
    <w:name w:val="List Paragraph"/>
    <w:autoRedefine/>
    <w:qFormat/>
    <w:uiPriority w:val="34"/>
    <w:pPr>
      <w:numPr>
        <w:ilvl w:val="0"/>
        <w:numId w:val="12"/>
      </w:numPr>
      <w:spacing w:before="120" w:line="264" w:lineRule="auto"/>
      <w:contextualSpacing/>
      <w:jc w:val="both"/>
    </w:pPr>
    <w:rPr>
      <w:rFonts w:ascii="Linux Libertine" w:hAnsi="Linux Libertine" w:cs="Linux Libertine" w:eastAsiaTheme="minorHAnsi"/>
      <w:sz w:val="18"/>
      <w:szCs w:val="22"/>
      <w:lang w:val="en-US" w:eastAsia="en-US" w:bidi="ar-SA"/>
    </w:rPr>
  </w:style>
  <w:style w:type="character" w:customStyle="1" w:styleId="105">
    <w:name w:val="Heading 1 Char"/>
    <w:basedOn w:val="78"/>
    <w:link w:val="3"/>
    <w:uiPriority w:val="9"/>
    <w:rPr>
      <w:rFonts w:asciiTheme="majorHAnsi" w:hAnsiTheme="majorHAnsi" w:eastAsiaTheme="majorEastAsia" w:cstheme="majorBidi"/>
      <w:b/>
      <w:bCs/>
      <w:color w:val="376092" w:themeColor="accent1" w:themeShade="BF"/>
      <w:sz w:val="28"/>
      <w:szCs w:val="28"/>
      <w:lang w:val="en-US" w:eastAsia="en-US"/>
    </w:rPr>
  </w:style>
  <w:style w:type="character" w:customStyle="1" w:styleId="106">
    <w:name w:val="Heading 2 Char"/>
    <w:basedOn w:val="78"/>
    <w:link w:val="4"/>
    <w:uiPriority w:val="9"/>
    <w:rPr>
      <w:rFonts w:asciiTheme="majorHAnsi" w:hAnsiTheme="majorHAnsi" w:eastAsiaTheme="majorEastAsia" w:cstheme="majorBidi"/>
      <w:b/>
      <w:bCs/>
      <w:color w:val="0070C0"/>
      <w:sz w:val="26"/>
      <w:szCs w:val="26"/>
      <w:lang w:val="en-US" w:eastAsia="en-US"/>
    </w:rPr>
  </w:style>
  <w:style w:type="character" w:customStyle="1" w:styleId="107">
    <w:name w:val="Heading 3 Char"/>
    <w:basedOn w:val="78"/>
    <w:link w:val="5"/>
    <w:uiPriority w:val="9"/>
    <w:rPr>
      <w:rFonts w:asciiTheme="majorHAnsi" w:hAnsiTheme="majorHAnsi" w:eastAsiaTheme="majorEastAsia" w:cstheme="majorBidi"/>
      <w:b/>
      <w:bCs/>
      <w:color w:val="953735" w:themeColor="accent2" w:themeShade="BF"/>
      <w:sz w:val="18"/>
      <w:szCs w:val="22"/>
      <w:lang w:val="en-US" w:eastAsia="en-US"/>
    </w:rPr>
  </w:style>
  <w:style w:type="character" w:customStyle="1" w:styleId="108">
    <w:name w:val="Heading 4 Char"/>
    <w:basedOn w:val="78"/>
    <w:link w:val="6"/>
    <w:uiPriority w:val="9"/>
    <w:rPr>
      <w:rFonts w:asciiTheme="majorHAnsi" w:hAnsiTheme="majorHAnsi" w:eastAsiaTheme="majorEastAsia" w:cstheme="majorBidi"/>
      <w:bCs/>
      <w:i/>
      <w:iCs/>
      <w:color w:val="953735" w:themeColor="accent2" w:themeShade="BF"/>
      <w:sz w:val="18"/>
      <w:szCs w:val="22"/>
      <w:lang w:val="en-US" w:eastAsia="en-US"/>
    </w:rPr>
  </w:style>
  <w:style w:type="character" w:customStyle="1" w:styleId="109">
    <w:name w:val="Heading 5 Char"/>
    <w:basedOn w:val="78"/>
    <w:link w:val="7"/>
    <w:uiPriority w:val="9"/>
    <w:rPr>
      <w:rFonts w:asciiTheme="majorHAnsi" w:hAnsiTheme="majorHAnsi" w:eastAsiaTheme="majorEastAsia" w:cstheme="majorBidi"/>
      <w:b/>
      <w:color w:val="4F6228" w:themeColor="accent3" w:themeShade="80"/>
      <w:szCs w:val="22"/>
      <w:lang w:val="en-US" w:eastAsia="en-US"/>
    </w:rPr>
  </w:style>
  <w:style w:type="character" w:customStyle="1" w:styleId="110">
    <w:name w:val="Heading 6 Char"/>
    <w:basedOn w:val="78"/>
    <w:link w:val="8"/>
    <w:uiPriority w:val="0"/>
    <w:rPr>
      <w:rFonts w:ascii="Times New Roman" w:hAnsi="Times New Roman" w:eastAsia="Times New Roman" w:cstheme="minorBidi"/>
      <w:bCs/>
      <w:sz w:val="24"/>
      <w:szCs w:val="22"/>
      <w:lang w:val="en-GB" w:eastAsia="en-US" w:bidi="ar-DZ"/>
    </w:rPr>
  </w:style>
  <w:style w:type="character" w:customStyle="1" w:styleId="111">
    <w:name w:val="Heading 7 Char"/>
    <w:basedOn w:val="78"/>
    <w:link w:val="9"/>
    <w:uiPriority w:val="0"/>
    <w:rPr>
      <w:rFonts w:ascii="Times New Roman" w:hAnsi="Times New Roman" w:eastAsia="Times New Roman" w:cstheme="minorBidi"/>
      <w:b/>
      <w:sz w:val="24"/>
      <w:szCs w:val="24"/>
      <w:lang w:val="en-GB" w:eastAsia="en-US" w:bidi="ar-DZ"/>
    </w:rPr>
  </w:style>
  <w:style w:type="character" w:customStyle="1" w:styleId="112">
    <w:name w:val="Heading 8 Char"/>
    <w:basedOn w:val="78"/>
    <w:link w:val="10"/>
    <w:uiPriority w:val="0"/>
    <w:rPr>
      <w:rFonts w:ascii="Times New Roman" w:hAnsi="Times New Roman" w:eastAsia="Times New Roman" w:cstheme="minorBidi"/>
      <w:b/>
      <w:i/>
      <w:iCs/>
      <w:sz w:val="24"/>
      <w:szCs w:val="24"/>
      <w:lang w:val="en-GB" w:eastAsia="en-US" w:bidi="ar-DZ"/>
    </w:rPr>
  </w:style>
  <w:style w:type="character" w:customStyle="1" w:styleId="113">
    <w:name w:val="Heading 9 Char"/>
    <w:basedOn w:val="78"/>
    <w:link w:val="11"/>
    <w:uiPriority w:val="0"/>
    <w:rPr>
      <w:rFonts w:ascii="Times New Roman" w:hAnsi="Times New Roman" w:eastAsia="Times New Roman"/>
      <w:i/>
      <w:sz w:val="24"/>
      <w:szCs w:val="22"/>
      <w:lang w:val="en-GB" w:eastAsia="en-US" w:bidi="ar-DZ"/>
    </w:rPr>
  </w:style>
  <w:style w:type="paragraph" w:customStyle="1" w:styleId="114">
    <w:name w:val="Abstract"/>
    <w:qFormat/>
    <w:uiPriority w:val="0"/>
    <w:pPr>
      <w:spacing w:before="20" w:after="120" w:line="264" w:lineRule="auto"/>
      <w:jc w:val="both"/>
    </w:pPr>
    <w:rPr>
      <w:rFonts w:ascii="Linux Libertine" w:hAnsi="Linux Libertine" w:eastAsiaTheme="minorHAnsi" w:cstheme="minorBidi"/>
      <w:sz w:val="18"/>
      <w:szCs w:val="22"/>
      <w:lang w:val="en-US" w:eastAsia="en-US" w:bidi="ar-SA"/>
    </w:rPr>
  </w:style>
  <w:style w:type="paragraph" w:customStyle="1" w:styleId="115">
    <w:name w:val="Affiliation"/>
    <w:autoRedefine/>
    <w:qFormat/>
    <w:uiPriority w:val="0"/>
    <w:pPr>
      <w:jc w:val="center"/>
    </w:pPr>
    <w:rPr>
      <w:rFonts w:ascii="Linux Libertine" w:hAnsi="Linux Libertine" w:eastAsia="Times New Roman" w:cs="Linux Libertine"/>
      <w:lang w:val="en-US" w:eastAsia="en-US" w:bidi="ar-SA"/>
    </w:rPr>
  </w:style>
  <w:style w:type="paragraph" w:customStyle="1" w:styleId="116">
    <w:name w:val="Appendix"/>
    <w:link w:val="142"/>
    <w:qFormat/>
    <w:uiPriority w:val="0"/>
    <w:pPr>
      <w:spacing w:before="480" w:after="200" w:line="276" w:lineRule="auto"/>
    </w:pPr>
    <w:rPr>
      <w:rFonts w:asciiTheme="majorHAnsi" w:hAnsiTheme="majorHAnsi" w:eastAsiaTheme="minorHAnsi" w:cstheme="minorBidi"/>
      <w:color w:val="1F497D" w:themeColor="text2"/>
      <w:sz w:val="28"/>
      <w:szCs w:val="22"/>
      <w:lang w:val="en-US" w:eastAsia="en-US" w:bidi="ar-SA"/>
      <w14:textFill>
        <w14:solidFill>
          <w14:schemeClr w14:val="tx2"/>
        </w14:solidFill>
      </w14:textFill>
    </w:rPr>
  </w:style>
  <w:style w:type="character" w:customStyle="1" w:styleId="117">
    <w:name w:val="DOI"/>
    <w:basedOn w:val="78"/>
    <w:qFormat/>
    <w:uiPriority w:val="1"/>
    <w:rPr>
      <w:color w:val="auto"/>
      <w:shd w:val="clear" w:color="auto" w:fill="auto"/>
    </w:rPr>
  </w:style>
  <w:style w:type="paragraph" w:customStyle="1" w:styleId="118">
    <w:name w:val="Head1"/>
    <w:autoRedefine/>
    <w:qFormat/>
    <w:uiPriority w:val="0"/>
    <w:pPr>
      <w:spacing w:before="220" w:after="80"/>
      <w:ind w:left="280" w:hanging="280"/>
    </w:pPr>
    <w:rPr>
      <w:rFonts w:ascii="Linux Libertine" w:hAnsi="Linux Libertine" w:eastAsia="Times New Roman" w:cs="Linux Libertine"/>
      <w:b/>
      <w:sz w:val="22"/>
      <w:lang w:val="en-US" w:eastAsia="en-US" w:bidi="ar-SA"/>
    </w:rPr>
  </w:style>
  <w:style w:type="paragraph" w:customStyle="1" w:styleId="119">
    <w:name w:val="Head2"/>
    <w:autoRedefine/>
    <w:qFormat/>
    <w:uiPriority w:val="0"/>
    <w:pPr>
      <w:spacing w:before="180" w:after="80"/>
      <w:ind w:left="400" w:hanging="400"/>
    </w:pPr>
    <w:rPr>
      <w:rFonts w:ascii="Linux Libertine" w:hAnsi="Linux Libertine" w:eastAsia="Times New Roman" w:cs="Linux Libertine"/>
      <w:b/>
      <w:sz w:val="22"/>
      <w:lang w:val="en-US" w:eastAsia="en-US" w:bidi="ar-SA"/>
    </w:rPr>
  </w:style>
  <w:style w:type="paragraph" w:customStyle="1" w:styleId="120">
    <w:name w:val="Head3"/>
    <w:autoRedefine/>
    <w:qFormat/>
    <w:uiPriority w:val="0"/>
    <w:pPr>
      <w:spacing w:before="120" w:after="40"/>
      <w:ind w:left="500" w:hanging="500"/>
    </w:pPr>
    <w:rPr>
      <w:rFonts w:ascii="Linux Biolinum" w:hAnsi="Linux Biolinum" w:eastAsia="Times New Roman" w:cs="Times New Roman"/>
      <w:b/>
      <w:sz w:val="18"/>
      <w:lang w:val="en-US" w:eastAsia="en-US" w:bidi="ar-SA"/>
    </w:rPr>
  </w:style>
  <w:style w:type="paragraph" w:customStyle="1" w:styleId="121">
    <w:name w:val="Head4"/>
    <w:autoRedefine/>
    <w:qFormat/>
    <w:uiPriority w:val="0"/>
    <w:pPr>
      <w:spacing w:before="60" w:after="140"/>
      <w:ind w:firstLine="240"/>
    </w:pPr>
    <w:rPr>
      <w:rFonts w:ascii="Linux Libertine" w:hAnsi="Linux Libertine" w:eastAsia="Times New Roman" w:cs="Linux Libertine"/>
      <w:i/>
      <w:sz w:val="18"/>
      <w:lang w:val="en-US" w:eastAsia="en-US" w:bidi="ar-SA"/>
    </w:rPr>
  </w:style>
  <w:style w:type="paragraph" w:customStyle="1" w:styleId="122">
    <w:name w:val="Head5"/>
    <w:autoRedefine/>
    <w:qFormat/>
    <w:uiPriority w:val="0"/>
    <w:pPr>
      <w:spacing w:before="120" w:after="120"/>
    </w:pPr>
    <w:rPr>
      <w:rFonts w:ascii="Linux Biolinum" w:hAnsi="Linux Biolinum" w:eastAsia="Times New Roman" w:cs="Times New Roman"/>
      <w:sz w:val="22"/>
      <w:lang w:val="en-US" w:eastAsia="en-US" w:bidi="ar-SA"/>
    </w:rPr>
  </w:style>
  <w:style w:type="paragraph" w:customStyle="1" w:styleId="123">
    <w:name w:val="History"/>
    <w:basedOn w:val="1"/>
    <w:autoRedefine/>
    <w:qFormat/>
    <w:uiPriority w:val="0"/>
    <w:pPr>
      <w:spacing w:before="120"/>
    </w:pPr>
    <w:rPr>
      <w:rFonts w:cs="Linux Libertine"/>
    </w:rPr>
  </w:style>
  <w:style w:type="paragraph" w:customStyle="1" w:styleId="124">
    <w:name w:val="Title_document"/>
    <w:autoRedefine/>
    <w:qFormat/>
    <w:uiPriority w:val="0"/>
    <w:pPr>
      <w:spacing w:before="40" w:after="100"/>
      <w:jc w:val="center"/>
    </w:pPr>
    <w:rPr>
      <w:rFonts w:ascii="Linux Biolinum" w:hAnsi="Linux Biolinum" w:eastAsia="Times New Roman" w:cs="Times New Roman"/>
      <w:b/>
      <w:sz w:val="35"/>
      <w:lang w:val="en-US" w:eastAsia="en-US" w:bidi="ar-SA"/>
    </w:rPr>
  </w:style>
  <w:style w:type="paragraph" w:customStyle="1" w:styleId="125">
    <w:name w:val="programCode_display"/>
    <w:basedOn w:val="1"/>
    <w:uiPriority w:val="0"/>
    <w:rPr>
      <w:rFonts w:ascii="Courier New" w:hAnsi="Courier New" w:eastAsia="Arial Unicode MS" w:cs="Times New Roman"/>
      <w:sz w:val="20"/>
      <w:szCs w:val="20"/>
    </w:rPr>
  </w:style>
  <w:style w:type="character" w:customStyle="1" w:styleId="126">
    <w:name w:val="Publisher"/>
    <w:basedOn w:val="78"/>
    <w:qFormat/>
    <w:uiPriority w:val="1"/>
    <w:rPr>
      <w:color w:val="auto"/>
      <w:shd w:val="clear" w:color="auto" w:fill="auto"/>
    </w:rPr>
  </w:style>
  <w:style w:type="paragraph" w:styleId="127">
    <w:name w:val="Quote"/>
    <w:basedOn w:val="1"/>
    <w:next w:val="1"/>
    <w:link w:val="128"/>
    <w:qFormat/>
    <w:uiPriority w:val="29"/>
    <w:pPr>
      <w:ind w:left="720"/>
    </w:pPr>
    <w:rPr>
      <w:iCs/>
      <w:color w:val="000000" w:themeColor="text1"/>
      <w14:textFill>
        <w14:solidFill>
          <w14:schemeClr w14:val="tx1"/>
        </w14:solidFill>
      </w14:textFill>
    </w:rPr>
  </w:style>
  <w:style w:type="character" w:customStyle="1" w:styleId="128">
    <w:name w:val="Quote Char"/>
    <w:basedOn w:val="78"/>
    <w:link w:val="127"/>
    <w:uiPriority w:val="29"/>
    <w:rPr>
      <w:rFonts w:asciiTheme="minorHAnsi" w:hAnsiTheme="minorHAnsi" w:eastAsiaTheme="minorHAnsi" w:cstheme="minorBidi"/>
      <w:iCs/>
      <w:color w:val="000000" w:themeColor="text1"/>
      <w:sz w:val="22"/>
      <w:szCs w:val="22"/>
      <w:lang w:val="en-US" w:eastAsia="en-US"/>
      <w14:textFill>
        <w14:solidFill>
          <w14:schemeClr w14:val="tx1"/>
        </w14:solidFill>
      </w14:textFill>
    </w:rPr>
  </w:style>
  <w:style w:type="paragraph" w:customStyle="1" w:styleId="129">
    <w:name w:val="Recto_(RRH)"/>
    <w:autoRedefine/>
    <w:qFormat/>
    <w:uiPriority w:val="0"/>
    <w:pPr>
      <w:jc w:val="right"/>
    </w:pPr>
    <w:rPr>
      <w:rFonts w:ascii="Linux Libertine" w:hAnsi="Linux Libertine" w:eastAsia="Times New Roman" w:cs="Times New Roman"/>
      <w:sz w:val="18"/>
      <w:lang w:val="en-US" w:eastAsia="en-US" w:bidi="ar-SA"/>
    </w:rPr>
  </w:style>
  <w:style w:type="character" w:customStyle="1" w:styleId="130">
    <w:name w:val="URL"/>
    <w:basedOn w:val="78"/>
    <w:qFormat/>
    <w:uiPriority w:val="1"/>
    <w:rPr>
      <w:color w:val="auto"/>
      <w:shd w:val="clear" w:color="auto" w:fill="auto"/>
    </w:rPr>
  </w:style>
  <w:style w:type="paragraph" w:customStyle="1" w:styleId="131">
    <w:name w:val="Verso_(LRH)"/>
    <w:autoRedefine/>
    <w:qFormat/>
    <w:uiPriority w:val="0"/>
    <w:rPr>
      <w:rFonts w:ascii="Linux Libertine" w:hAnsi="Linux Libertine" w:eastAsia="Times New Roman" w:cs="Times New Roman"/>
      <w:sz w:val="14"/>
      <w:lang w:val="en-US" w:eastAsia="en-US" w:bidi="ar-SA"/>
    </w:rPr>
  </w:style>
  <w:style w:type="character" w:customStyle="1" w:styleId="132">
    <w:name w:val="Volume"/>
    <w:basedOn w:val="78"/>
    <w:qFormat/>
    <w:uiPriority w:val="1"/>
    <w:rPr>
      <w:color w:val="auto"/>
      <w:shd w:val="clear" w:color="auto" w:fill="auto"/>
    </w:rPr>
  </w:style>
  <w:style w:type="character" w:customStyle="1" w:styleId="133">
    <w:name w:val="Pages"/>
    <w:basedOn w:val="78"/>
    <w:qFormat/>
    <w:uiPriority w:val="1"/>
    <w:rPr>
      <w:color w:val="auto"/>
      <w:shd w:val="clear" w:color="auto" w:fill="auto"/>
    </w:rPr>
  </w:style>
  <w:style w:type="character" w:customStyle="1" w:styleId="134">
    <w:name w:val="Degree"/>
    <w:basedOn w:val="78"/>
    <w:qFormat/>
    <w:uiPriority w:val="1"/>
    <w:rPr>
      <w:color w:val="auto"/>
      <w:shd w:val="clear" w:color="auto" w:fill="auto"/>
    </w:rPr>
  </w:style>
  <w:style w:type="character" w:customStyle="1" w:styleId="135">
    <w:name w:val="Role"/>
    <w:basedOn w:val="78"/>
    <w:qFormat/>
    <w:uiPriority w:val="1"/>
    <w:rPr>
      <w:color w:val="92D050"/>
    </w:rPr>
  </w:style>
  <w:style w:type="paragraph" w:customStyle="1" w:styleId="136">
    <w:name w:val="AbsHead"/>
    <w:link w:val="137"/>
    <w:autoRedefine/>
    <w:qFormat/>
    <w:uiPriority w:val="0"/>
    <w:pPr>
      <w:spacing w:before="120" w:after="80"/>
    </w:pPr>
    <w:rPr>
      <w:rFonts w:ascii="Linux Libertine" w:hAnsi="Linux Libertine" w:cs="Linux Libertine" w:eastAsiaTheme="minorHAnsi"/>
      <w:b/>
      <w:sz w:val="22"/>
      <w:szCs w:val="22"/>
      <w:lang w:val="fr-FR" w:eastAsia="en-US" w:bidi="ar-SA"/>
    </w:rPr>
  </w:style>
  <w:style w:type="character" w:customStyle="1" w:styleId="137">
    <w:name w:val="AbsHead Char"/>
    <w:basedOn w:val="78"/>
    <w:link w:val="136"/>
    <w:uiPriority w:val="0"/>
    <w:rPr>
      <w:rFonts w:ascii="Linux Libertine" w:hAnsi="Linux Libertine" w:cs="Linux Libertine" w:eastAsiaTheme="minorHAnsi"/>
      <w:b/>
      <w:sz w:val="22"/>
      <w:szCs w:val="22"/>
      <w:lang w:val="fr-FR" w:eastAsia="en-US"/>
    </w:rPr>
  </w:style>
  <w:style w:type="character" w:customStyle="1" w:styleId="138">
    <w:name w:val="AcceptedDate"/>
    <w:basedOn w:val="78"/>
    <w:qFormat/>
    <w:uiPriority w:val="1"/>
    <w:rPr>
      <w:color w:val="FF0000"/>
    </w:rPr>
  </w:style>
  <w:style w:type="paragraph" w:customStyle="1" w:styleId="139">
    <w:name w:val="AckHead"/>
    <w:link w:val="140"/>
    <w:autoRedefine/>
    <w:qFormat/>
    <w:uiPriority w:val="0"/>
    <w:pPr>
      <w:spacing w:before="220" w:after="40"/>
    </w:pPr>
    <w:rPr>
      <w:rFonts w:ascii="Linux Libertine" w:hAnsi="Linux Libertine" w:cs="Linux Libertine" w:eastAsiaTheme="minorHAnsi"/>
      <w:b/>
      <w:sz w:val="22"/>
      <w:szCs w:val="22"/>
      <w:lang w:val="en-US" w:eastAsia="en-US" w:bidi="ar-SA"/>
    </w:rPr>
  </w:style>
  <w:style w:type="character" w:customStyle="1" w:styleId="140">
    <w:name w:val="AckHead Char"/>
    <w:basedOn w:val="78"/>
    <w:link w:val="139"/>
    <w:uiPriority w:val="0"/>
    <w:rPr>
      <w:rFonts w:ascii="Linux Libertine" w:hAnsi="Linux Libertine" w:cs="Linux Libertine" w:eastAsiaTheme="minorHAnsi"/>
      <w:b/>
      <w:sz w:val="22"/>
      <w:szCs w:val="22"/>
      <w:lang w:val="en-US" w:eastAsia="en-US"/>
    </w:rPr>
  </w:style>
  <w:style w:type="paragraph" w:customStyle="1" w:styleId="141">
    <w:name w:val="AckPara"/>
    <w:autoRedefine/>
    <w:qFormat/>
    <w:uiPriority w:val="0"/>
    <w:pPr>
      <w:spacing w:line="264" w:lineRule="auto"/>
      <w:jc w:val="both"/>
    </w:pPr>
    <w:rPr>
      <w:rFonts w:ascii="Linux Libertine" w:hAnsi="Linux Libertine" w:eastAsiaTheme="minorHAnsi" w:cstheme="minorBidi"/>
      <w:sz w:val="18"/>
      <w:szCs w:val="22"/>
      <w:lang w:val="en-US" w:eastAsia="en-US" w:bidi="ar-SA"/>
    </w:rPr>
  </w:style>
  <w:style w:type="character" w:customStyle="1" w:styleId="142">
    <w:name w:val="Appendix Char"/>
    <w:basedOn w:val="78"/>
    <w:link w:val="116"/>
    <w:uiPriority w:val="0"/>
    <w:rPr>
      <w:rFonts w:asciiTheme="majorHAnsi" w:hAnsiTheme="majorHAnsi" w:eastAsiaTheme="minorHAnsi" w:cstheme="minorBidi"/>
      <w:color w:val="1F497D" w:themeColor="text2"/>
      <w:sz w:val="28"/>
      <w:szCs w:val="22"/>
      <w:lang w:val="en-US" w:eastAsia="en-US"/>
      <w14:textFill>
        <w14:solidFill>
          <w14:schemeClr w14:val="tx2"/>
        </w14:solidFill>
      </w14:textFill>
    </w:rPr>
  </w:style>
  <w:style w:type="paragraph" w:customStyle="1" w:styleId="143">
    <w:name w:val="AppendixH1"/>
    <w:qFormat/>
    <w:uiPriority w:val="0"/>
    <w:pPr>
      <w:spacing w:before="340" w:after="40"/>
    </w:pPr>
    <w:rPr>
      <w:rFonts w:ascii="Linux Libertine" w:hAnsi="Linux Libertine" w:eastAsia="Times New Roman" w:cs="Linux Libertine"/>
      <w:b/>
      <w:sz w:val="22"/>
      <w:lang w:val="en-US" w:eastAsia="en-US" w:bidi="ar-SA"/>
    </w:rPr>
  </w:style>
  <w:style w:type="paragraph" w:customStyle="1" w:styleId="144">
    <w:name w:val="AppendixH2"/>
    <w:qFormat/>
    <w:uiPriority w:val="0"/>
    <w:pPr>
      <w:autoSpaceDE w:val="0"/>
      <w:autoSpaceDN w:val="0"/>
      <w:adjustRightInd w:val="0"/>
      <w:spacing w:before="60" w:after="40"/>
    </w:pPr>
    <w:rPr>
      <w:rFonts w:ascii="Linux Libertine" w:hAnsi="Linux Libertine" w:cs="Linux Libertine" w:eastAsiaTheme="minorHAnsi"/>
      <w:b/>
      <w:sz w:val="22"/>
      <w:szCs w:val="24"/>
      <w:lang w:val="en-US" w:eastAsia="en-US" w:bidi="ar-SA"/>
    </w:rPr>
  </w:style>
  <w:style w:type="paragraph" w:customStyle="1" w:styleId="145">
    <w:name w:val="AppendixH3"/>
    <w:qFormat/>
    <w:uiPriority w:val="0"/>
    <w:pPr>
      <w:autoSpaceDE w:val="0"/>
      <w:autoSpaceDN w:val="0"/>
      <w:adjustRightInd w:val="0"/>
      <w:spacing w:before="60" w:after="140"/>
      <w:ind w:left="240"/>
    </w:pPr>
    <w:rPr>
      <w:rFonts w:ascii="Linux Biolinum" w:hAnsi="Linux Biolinum" w:cs="Linux Biolinum" w:eastAsiaTheme="minorHAnsi"/>
      <w:i/>
      <w:sz w:val="18"/>
      <w:szCs w:val="24"/>
      <w:lang w:val="en-US" w:eastAsia="en-US" w:bidi="ar-SA"/>
    </w:rPr>
  </w:style>
  <w:style w:type="character" w:customStyle="1" w:styleId="146">
    <w:name w:val="ArticleTitle"/>
    <w:basedOn w:val="78"/>
    <w:qFormat/>
    <w:uiPriority w:val="1"/>
    <w:rPr>
      <w:color w:val="auto"/>
      <w:shd w:val="clear" w:color="auto" w:fill="auto"/>
    </w:rPr>
  </w:style>
  <w:style w:type="paragraph" w:customStyle="1" w:styleId="147">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character" w:customStyle="1" w:styleId="148">
    <w:name w:val="author-comment"/>
    <w:basedOn w:val="78"/>
    <w:qFormat/>
    <w:uiPriority w:val="1"/>
    <w:rPr>
      <w:color w:val="8064A2" w:themeColor="accent4"/>
      <w14:textFill>
        <w14:solidFill>
          <w14:schemeClr w14:val="accent4"/>
        </w14:solidFill>
      </w14:textFill>
    </w:rPr>
  </w:style>
  <w:style w:type="paragraph" w:customStyle="1" w:styleId="149">
    <w:name w:val="Authors"/>
    <w:link w:val="150"/>
    <w:autoRedefine/>
    <w:qFormat/>
    <w:uiPriority w:val="0"/>
    <w:pPr>
      <w:spacing w:before="280" w:after="160"/>
    </w:pPr>
    <w:rPr>
      <w:rFonts w:ascii="Linux Libertine" w:hAnsi="Linux Libertine" w:cs="Linux Libertine" w:eastAsiaTheme="minorHAnsi"/>
      <w:sz w:val="24"/>
      <w:szCs w:val="22"/>
      <w:lang w:val="en-US" w:eastAsia="en-US" w:bidi="ar-SA"/>
    </w:rPr>
  </w:style>
  <w:style w:type="character" w:customStyle="1" w:styleId="150">
    <w:name w:val="Authors Char"/>
    <w:basedOn w:val="78"/>
    <w:link w:val="149"/>
    <w:uiPriority w:val="0"/>
    <w:rPr>
      <w:rFonts w:ascii="Linux Libertine" w:hAnsi="Linux Libertine" w:cs="Linux Libertine" w:eastAsiaTheme="minorHAnsi"/>
      <w:sz w:val="24"/>
      <w:szCs w:val="22"/>
      <w:lang w:val="en-US" w:eastAsia="en-US"/>
    </w:rPr>
  </w:style>
  <w:style w:type="character" w:customStyle="1" w:styleId="151">
    <w:name w:val="BookTitle"/>
    <w:basedOn w:val="78"/>
    <w:qFormat/>
    <w:uiPriority w:val="1"/>
    <w:rPr>
      <w:color w:val="auto"/>
      <w:shd w:val="clear" w:color="auto" w:fill="auto"/>
    </w:rPr>
  </w:style>
  <w:style w:type="paragraph" w:customStyle="1" w:styleId="152">
    <w:name w:val="BoxText"/>
    <w:qFormat/>
    <w:uiPriority w:val="0"/>
    <w:pPr>
      <w:spacing w:after="200" w:line="276" w:lineRule="auto"/>
    </w:pPr>
    <w:rPr>
      <w:rFonts w:asciiTheme="minorHAnsi" w:hAnsiTheme="minorHAnsi" w:eastAsiaTheme="minorHAnsi" w:cstheme="minorBidi"/>
      <w:sz w:val="18"/>
      <w:szCs w:val="22"/>
      <w:lang w:val="en-US" w:eastAsia="en-US" w:bidi="ar-SA"/>
    </w:rPr>
  </w:style>
  <w:style w:type="paragraph" w:customStyle="1" w:styleId="153">
    <w:name w:val="BoxTitle"/>
    <w:basedOn w:val="1"/>
    <w:qFormat/>
    <w:uiPriority w:val="0"/>
    <w:rPr>
      <w:rFonts w:cs="Times New Roman" w:asciiTheme="majorHAnsi" w:hAnsiTheme="majorHAnsi"/>
      <w:sz w:val="24"/>
      <w:szCs w:val="24"/>
    </w:rPr>
  </w:style>
  <w:style w:type="character" w:customStyle="1" w:styleId="154">
    <w:name w:val="City"/>
    <w:basedOn w:val="78"/>
    <w:qFormat/>
    <w:uiPriority w:val="1"/>
    <w:rPr>
      <w:color w:val="auto"/>
      <w:shd w:val="clear" w:color="auto" w:fill="auto"/>
    </w:rPr>
  </w:style>
  <w:style w:type="character" w:customStyle="1" w:styleId="155">
    <w:name w:val="Collab"/>
    <w:basedOn w:val="78"/>
    <w:qFormat/>
    <w:uiPriority w:val="1"/>
    <w:rPr>
      <w:color w:val="auto"/>
      <w:shd w:val="clear" w:color="auto" w:fill="auto"/>
    </w:rPr>
  </w:style>
  <w:style w:type="character" w:customStyle="1" w:styleId="156">
    <w:name w:val="ConfDate"/>
    <w:basedOn w:val="78"/>
    <w:uiPriority w:val="1"/>
    <w:rPr>
      <w:rFonts w:ascii="Times New Roman" w:hAnsi="Times New Roman"/>
      <w:color w:val="FF0066"/>
      <w:sz w:val="20"/>
    </w:rPr>
  </w:style>
  <w:style w:type="character" w:customStyle="1" w:styleId="157">
    <w:name w:val="ConfLoc"/>
    <w:basedOn w:val="78"/>
    <w:uiPriority w:val="1"/>
    <w:rPr>
      <w:color w:val="003300"/>
      <w:shd w:val="clear" w:color="auto" w:fill="9999FF"/>
    </w:rPr>
  </w:style>
  <w:style w:type="character" w:customStyle="1" w:styleId="158">
    <w:name w:val="ConfName"/>
    <w:basedOn w:val="78"/>
    <w:qFormat/>
    <w:uiPriority w:val="1"/>
    <w:rPr>
      <w:color w:val="15BDBD"/>
    </w:rPr>
  </w:style>
  <w:style w:type="paragraph" w:customStyle="1" w:styleId="159">
    <w:name w:val="Correspondence"/>
    <w:basedOn w:val="1"/>
    <w:link w:val="160"/>
    <w:autoRedefine/>
    <w:qFormat/>
    <w:uiPriority w:val="0"/>
    <w:rPr>
      <w:color w:val="215968" w:themeColor="accent5" w:themeShade="80"/>
    </w:rPr>
  </w:style>
  <w:style w:type="character" w:customStyle="1" w:styleId="160">
    <w:name w:val="Correspondence Char"/>
    <w:basedOn w:val="78"/>
    <w:link w:val="159"/>
    <w:uiPriority w:val="0"/>
    <w:rPr>
      <w:rFonts w:ascii="Linux Libertine" w:hAnsi="Linux Libertine" w:eastAsiaTheme="minorHAnsi" w:cstheme="minorBidi"/>
      <w:color w:val="215968" w:themeColor="accent5" w:themeShade="80"/>
      <w:sz w:val="18"/>
      <w:szCs w:val="22"/>
      <w:lang w:val="en-US" w:eastAsia="en-US"/>
    </w:rPr>
  </w:style>
  <w:style w:type="character" w:customStyle="1" w:styleId="161">
    <w:name w:val="Country"/>
    <w:basedOn w:val="78"/>
    <w:qFormat/>
    <w:uiPriority w:val="1"/>
    <w:rPr>
      <w:color w:val="auto"/>
      <w:shd w:val="clear" w:color="auto" w:fill="auto"/>
    </w:rPr>
  </w:style>
  <w:style w:type="paragraph" w:customStyle="1" w:styleId="162">
    <w:name w:val="DefItem"/>
    <w:basedOn w:val="1"/>
    <w:autoRedefine/>
    <w:qFormat/>
    <w:uiPriority w:val="0"/>
    <w:pPr>
      <w:spacing w:after="80"/>
      <w:ind w:left="720"/>
    </w:pPr>
    <w:rPr>
      <w:color w:val="632523" w:themeColor="accent2" w:themeShade="80"/>
    </w:rPr>
  </w:style>
  <w:style w:type="paragraph" w:customStyle="1" w:styleId="163">
    <w:name w:val="DisplayFormula"/>
    <w:link w:val="164"/>
    <w:qFormat/>
    <w:uiPriority w:val="0"/>
    <w:pPr>
      <w:spacing w:before="100" w:after="100"/>
    </w:pPr>
    <w:rPr>
      <w:rFonts w:ascii="Linux Libertine" w:hAnsi="Linux Libertine" w:eastAsiaTheme="minorHAnsi" w:cstheme="minorBidi"/>
      <w:sz w:val="18"/>
      <w:szCs w:val="22"/>
      <w:lang w:val="en-US" w:eastAsia="en-US" w:bidi="ar-SA"/>
    </w:rPr>
  </w:style>
  <w:style w:type="character" w:customStyle="1" w:styleId="164">
    <w:name w:val="DisplayFormula Char"/>
    <w:basedOn w:val="78"/>
    <w:link w:val="163"/>
    <w:uiPriority w:val="0"/>
    <w:rPr>
      <w:rFonts w:ascii="Linux Libertine" w:hAnsi="Linux Libertine" w:eastAsiaTheme="minorHAnsi" w:cstheme="minorBidi"/>
      <w:sz w:val="18"/>
      <w:szCs w:val="22"/>
      <w:lang w:val="en-US" w:eastAsia="en-US"/>
    </w:rPr>
  </w:style>
  <w:style w:type="character" w:customStyle="1" w:styleId="165">
    <w:name w:val="EdFirstName"/>
    <w:basedOn w:val="78"/>
    <w:qFormat/>
    <w:uiPriority w:val="1"/>
    <w:rPr>
      <w:color w:val="auto"/>
      <w:shd w:val="clear" w:color="auto" w:fill="auto"/>
    </w:rPr>
  </w:style>
  <w:style w:type="character" w:customStyle="1" w:styleId="166">
    <w:name w:val="Edition"/>
    <w:basedOn w:val="78"/>
    <w:qFormat/>
    <w:uiPriority w:val="1"/>
    <w:rPr>
      <w:color w:val="auto"/>
      <w:shd w:val="clear" w:color="auto" w:fill="auto"/>
    </w:rPr>
  </w:style>
  <w:style w:type="character" w:customStyle="1" w:styleId="167">
    <w:name w:val="EdSurname"/>
    <w:basedOn w:val="78"/>
    <w:qFormat/>
    <w:uiPriority w:val="1"/>
    <w:rPr>
      <w:color w:val="auto"/>
      <w:shd w:val="clear" w:color="auto" w:fill="auto"/>
    </w:rPr>
  </w:style>
  <w:style w:type="character" w:customStyle="1" w:styleId="168">
    <w:name w:val="Email"/>
    <w:basedOn w:val="78"/>
    <w:qFormat/>
    <w:uiPriority w:val="1"/>
    <w:rPr>
      <w:color w:val="0808B8"/>
    </w:rPr>
  </w:style>
  <w:style w:type="character" w:customStyle="1" w:styleId="169">
    <w:name w:val="Fax"/>
    <w:basedOn w:val="78"/>
    <w:qFormat/>
    <w:uiPriority w:val="1"/>
    <w:rPr>
      <w:color w:val="C00000"/>
    </w:rPr>
  </w:style>
  <w:style w:type="paragraph" w:customStyle="1" w:styleId="170">
    <w:name w:val="FigNote"/>
    <w:basedOn w:val="171"/>
    <w:qFormat/>
    <w:uiPriority w:val="0"/>
  </w:style>
  <w:style w:type="paragraph" w:customStyle="1" w:styleId="171">
    <w:name w:val="TableFootnote"/>
    <w:basedOn w:val="1"/>
    <w:link w:val="212"/>
    <w:qFormat/>
    <w:uiPriority w:val="0"/>
    <w:pPr>
      <w:spacing w:before="60" w:line="240" w:lineRule="auto"/>
      <w:jc w:val="center"/>
    </w:pPr>
    <w:rPr>
      <w:rFonts w:cs="Linux Libertine"/>
      <w:sz w:val="14"/>
    </w:rPr>
  </w:style>
  <w:style w:type="paragraph" w:customStyle="1" w:styleId="172">
    <w:name w:val="FigureCaption"/>
    <w:link w:val="173"/>
    <w:autoRedefine/>
    <w:qFormat/>
    <w:uiPriority w:val="0"/>
    <w:pPr>
      <w:spacing w:before="220" w:after="240"/>
      <w:jc w:val="center"/>
    </w:pPr>
    <w:rPr>
      <w:rFonts w:ascii="Linux Libertine" w:hAnsi="Linux Libertine" w:cs="Linux Libertine" w:eastAsiaTheme="minorHAnsi"/>
      <w:b/>
      <w:sz w:val="18"/>
      <w:szCs w:val="22"/>
      <w:lang w:val="en-US" w:eastAsia="en-US" w:bidi="ar-SA"/>
    </w:rPr>
  </w:style>
  <w:style w:type="character" w:customStyle="1" w:styleId="173">
    <w:name w:val="FigureCaption Char"/>
    <w:basedOn w:val="78"/>
    <w:link w:val="172"/>
    <w:uiPriority w:val="0"/>
    <w:rPr>
      <w:rFonts w:ascii="Linux Libertine" w:hAnsi="Linux Libertine" w:cs="Linux Libertine" w:eastAsiaTheme="minorHAnsi"/>
      <w:b/>
      <w:sz w:val="18"/>
      <w:szCs w:val="22"/>
      <w:lang w:val="en-US" w:eastAsia="en-US"/>
    </w:rPr>
  </w:style>
  <w:style w:type="character" w:customStyle="1" w:styleId="174">
    <w:name w:val="FirstName"/>
    <w:basedOn w:val="78"/>
    <w:qFormat/>
    <w:uiPriority w:val="1"/>
    <w:rPr>
      <w:color w:val="auto"/>
      <w:shd w:val="clear" w:color="auto" w:fill="auto"/>
    </w:rPr>
  </w:style>
  <w:style w:type="character" w:customStyle="1" w:styleId="175">
    <w:name w:val="focus"/>
    <w:basedOn w:val="78"/>
    <w:uiPriority w:val="0"/>
  </w:style>
  <w:style w:type="character" w:customStyle="1" w:styleId="176">
    <w:name w:val="FundAgency"/>
    <w:basedOn w:val="78"/>
    <w:qFormat/>
    <w:uiPriority w:val="1"/>
    <w:rPr>
      <w:color w:val="666699"/>
    </w:rPr>
  </w:style>
  <w:style w:type="character" w:customStyle="1" w:styleId="177">
    <w:name w:val="FundNumber"/>
    <w:basedOn w:val="78"/>
    <w:qFormat/>
    <w:uiPriority w:val="1"/>
    <w:rPr>
      <w:color w:val="9900FF"/>
    </w:rPr>
  </w:style>
  <w:style w:type="paragraph" w:customStyle="1" w:styleId="178">
    <w:name w:val="GlossaryHead"/>
    <w:basedOn w:val="118"/>
    <w:qFormat/>
    <w:uiPriority w:val="0"/>
    <w:rPr>
      <w:rFonts w:asciiTheme="majorHAnsi" w:hAnsiTheme="majorHAnsi"/>
      <w:color w:val="953735" w:themeColor="accent2" w:themeShade="BF"/>
      <w:sz w:val="28"/>
    </w:rPr>
  </w:style>
  <w:style w:type="character" w:customStyle="1" w:styleId="179">
    <w:name w:val="Issue"/>
    <w:basedOn w:val="78"/>
    <w:qFormat/>
    <w:uiPriority w:val="1"/>
    <w:rPr>
      <w:color w:val="auto"/>
      <w:shd w:val="clear" w:color="auto" w:fill="auto"/>
    </w:rPr>
  </w:style>
  <w:style w:type="character" w:customStyle="1" w:styleId="180">
    <w:name w:val="JournalTitle"/>
    <w:basedOn w:val="78"/>
    <w:qFormat/>
    <w:uiPriority w:val="1"/>
    <w:rPr>
      <w:color w:val="auto"/>
      <w:shd w:val="clear" w:color="auto" w:fill="auto"/>
    </w:rPr>
  </w:style>
  <w:style w:type="paragraph" w:customStyle="1" w:styleId="181">
    <w:name w:val="KeyWordHead"/>
    <w:autoRedefine/>
    <w:qFormat/>
    <w:uiPriority w:val="0"/>
    <w:pPr>
      <w:spacing w:before="200" w:after="20"/>
    </w:pPr>
    <w:rPr>
      <w:rFonts w:ascii="Linux Libertine" w:hAnsi="Linux Libertine" w:cs="Linux Libertine" w:eastAsiaTheme="minorHAnsi"/>
      <w:b/>
      <w:sz w:val="22"/>
      <w:szCs w:val="22"/>
      <w:lang w:val="en-US" w:eastAsia="en-US" w:bidi="ar-SA"/>
    </w:rPr>
  </w:style>
  <w:style w:type="paragraph" w:customStyle="1" w:styleId="182">
    <w:name w:val="KeyWords"/>
    <w:basedOn w:val="1"/>
    <w:qFormat/>
    <w:uiPriority w:val="0"/>
    <w:pPr>
      <w:spacing w:before="60" w:after="60"/>
    </w:pPr>
  </w:style>
  <w:style w:type="character" w:customStyle="1" w:styleId="183">
    <w:name w:val="Label"/>
    <w:basedOn w:val="78"/>
    <w:qFormat/>
    <w:uiPriority w:val="1"/>
    <w:rPr>
      <w:rFonts w:ascii="Linux Libertine" w:hAnsi="Linux Libertine"/>
      <w:color w:val="auto"/>
    </w:rPr>
  </w:style>
  <w:style w:type="character" w:customStyle="1" w:styleId="184">
    <w:name w:val="MiscDate"/>
    <w:basedOn w:val="78"/>
    <w:qFormat/>
    <w:uiPriority w:val="1"/>
    <w:rPr>
      <w:color w:val="7030A0"/>
    </w:rPr>
  </w:style>
  <w:style w:type="character" w:customStyle="1" w:styleId="185">
    <w:name w:val="name-alternative"/>
    <w:basedOn w:val="78"/>
    <w:qFormat/>
    <w:uiPriority w:val="1"/>
    <w:rPr>
      <w:color w:val="0D0D0D" w:themeColor="text1" w:themeTint="F2"/>
      <w14:textFill>
        <w14:solidFill>
          <w14:schemeClr w14:val="tx1">
            <w14:lumMod w14:val="95000"/>
            <w14:lumOff w14:val="5000"/>
          </w14:schemeClr>
        </w14:solidFill>
      </w14:textFill>
    </w:rPr>
  </w:style>
  <w:style w:type="paragraph" w:customStyle="1" w:styleId="186">
    <w:name w:val="NomenclatureHead"/>
    <w:basedOn w:val="1"/>
    <w:qFormat/>
    <w:uiPriority w:val="0"/>
    <w:rPr>
      <w:rFonts w:asciiTheme="majorHAnsi" w:hAnsiTheme="majorHAnsi"/>
      <w:color w:val="953735" w:themeColor="accent2" w:themeShade="BF"/>
      <w:sz w:val="28"/>
    </w:rPr>
  </w:style>
  <w:style w:type="character" w:customStyle="1" w:styleId="187">
    <w:name w:val="OrgDiv"/>
    <w:basedOn w:val="78"/>
    <w:qFormat/>
    <w:uiPriority w:val="1"/>
    <w:rPr>
      <w:color w:val="558ED5" w:themeColor="text2" w:themeTint="99"/>
      <w14:textFill>
        <w14:solidFill>
          <w14:schemeClr w14:val="tx2">
            <w14:lumMod w14:val="60000"/>
            <w14:lumOff w14:val="40000"/>
          </w14:schemeClr>
        </w14:solidFill>
      </w14:textFill>
    </w:rPr>
  </w:style>
  <w:style w:type="character" w:customStyle="1" w:styleId="188">
    <w:name w:val="OrgName"/>
    <w:basedOn w:val="78"/>
    <w:qFormat/>
    <w:uiPriority w:val="1"/>
    <w:rPr>
      <w:color w:val="17375E" w:themeColor="text2" w:themeShade="BF"/>
    </w:rPr>
  </w:style>
  <w:style w:type="paragraph" w:customStyle="1" w:styleId="189">
    <w:name w:val="Para"/>
    <w:autoRedefine/>
    <w:qFormat/>
    <w:uiPriority w:val="0"/>
    <w:pPr>
      <w:spacing w:line="264" w:lineRule="auto"/>
      <w:ind w:firstLine="240"/>
    </w:pPr>
    <w:rPr>
      <w:rFonts w:ascii="Linux Libertine" w:hAnsi="Linux Libertine" w:eastAsiaTheme="minorHAnsi" w:cstheme="minorBidi"/>
      <w:sz w:val="18"/>
      <w:szCs w:val="22"/>
      <w:lang w:val="en-US" w:eastAsia="en-US" w:bidi="ar-SA"/>
    </w:rPr>
  </w:style>
  <w:style w:type="character" w:customStyle="1" w:styleId="190">
    <w:name w:val="PatentNum"/>
    <w:basedOn w:val="78"/>
    <w:qFormat/>
    <w:uiPriority w:val="1"/>
    <w:rPr>
      <w:color w:val="0000FF"/>
    </w:rPr>
  </w:style>
  <w:style w:type="character" w:customStyle="1" w:styleId="191">
    <w:name w:val="Phone"/>
    <w:basedOn w:val="78"/>
    <w:qFormat/>
    <w:uiPriority w:val="1"/>
    <w:rPr>
      <w:color w:val="A0502C"/>
    </w:rPr>
  </w:style>
  <w:style w:type="character" w:customStyle="1" w:styleId="192">
    <w:name w:val="PinCode"/>
    <w:basedOn w:val="78"/>
    <w:qFormat/>
    <w:uiPriority w:val="1"/>
    <w:rPr>
      <w:color w:val="808000"/>
    </w:rPr>
  </w:style>
  <w:style w:type="character" w:styleId="193">
    <w:name w:val="Placeholder Text"/>
    <w:basedOn w:val="78"/>
    <w:semiHidden/>
    <w:uiPriority w:val="99"/>
    <w:rPr>
      <w:color w:val="808080"/>
    </w:rPr>
  </w:style>
  <w:style w:type="paragraph" w:customStyle="1" w:styleId="194">
    <w:name w:val="Poem"/>
    <w:basedOn w:val="1"/>
    <w:qFormat/>
    <w:uiPriority w:val="0"/>
    <w:pPr>
      <w:ind w:left="1440"/>
    </w:pPr>
    <w:rPr>
      <w:color w:val="4F6228" w:themeColor="accent3" w:themeShade="80"/>
    </w:rPr>
  </w:style>
  <w:style w:type="paragraph" w:customStyle="1" w:styleId="195">
    <w:name w:val="PoemSource"/>
    <w:basedOn w:val="1"/>
    <w:qFormat/>
    <w:uiPriority w:val="0"/>
    <w:pPr>
      <w:jc w:val="right"/>
    </w:pPr>
    <w:rPr>
      <w:color w:val="4F6228" w:themeColor="accent3" w:themeShade="80"/>
    </w:rPr>
  </w:style>
  <w:style w:type="character" w:customStyle="1" w:styleId="196">
    <w:name w:val="Prefix"/>
    <w:basedOn w:val="78"/>
    <w:qFormat/>
    <w:uiPriority w:val="1"/>
    <w:rPr>
      <w:color w:val="auto"/>
      <w:shd w:val="clear" w:color="auto" w:fill="auto"/>
    </w:rPr>
  </w:style>
  <w:style w:type="paragraph" w:customStyle="1" w:styleId="197">
    <w:name w:val="Source"/>
    <w:basedOn w:val="1"/>
    <w:qFormat/>
    <w:uiPriority w:val="0"/>
    <w:pPr>
      <w:spacing w:after="200" w:line="276" w:lineRule="auto"/>
      <w:ind w:left="720"/>
      <w:jc w:val="right"/>
    </w:pPr>
    <w:rPr>
      <w:rFonts w:asciiTheme="minorHAnsi" w:hAnsiTheme="minorHAnsi"/>
      <w:sz w:val="22"/>
    </w:rPr>
  </w:style>
  <w:style w:type="character" w:customStyle="1" w:styleId="198">
    <w:name w:val="ReceivedDate"/>
    <w:basedOn w:val="78"/>
    <w:qFormat/>
    <w:uiPriority w:val="1"/>
    <w:rPr>
      <w:color w:val="00B050"/>
    </w:rPr>
  </w:style>
  <w:style w:type="paragraph" w:customStyle="1" w:styleId="199">
    <w:name w:val="ReferenceHead"/>
    <w:autoRedefine/>
    <w:qFormat/>
    <w:uiPriority w:val="0"/>
    <w:pPr>
      <w:spacing w:before="200" w:after="40"/>
    </w:pPr>
    <w:rPr>
      <w:rFonts w:ascii="Linux Libertine" w:hAnsi="Linux Libertine" w:cs="Linux Libertine" w:eastAsiaTheme="minorHAnsi"/>
      <w:b/>
      <w:sz w:val="22"/>
      <w:szCs w:val="22"/>
      <w:lang w:val="en-US" w:eastAsia="en-US" w:bidi="ar-SA"/>
    </w:rPr>
  </w:style>
  <w:style w:type="character" w:customStyle="1" w:styleId="200">
    <w:name w:val="RefMisc"/>
    <w:basedOn w:val="78"/>
    <w:qFormat/>
    <w:uiPriority w:val="1"/>
    <w:rPr>
      <w:color w:val="auto"/>
      <w:shd w:val="clear" w:color="auto" w:fill="auto"/>
    </w:rPr>
  </w:style>
  <w:style w:type="character" w:customStyle="1" w:styleId="201">
    <w:name w:val="RevisedDate"/>
    <w:basedOn w:val="78"/>
    <w:qFormat/>
    <w:uiPriority w:val="1"/>
    <w:rPr>
      <w:color w:val="0070C0"/>
    </w:rPr>
  </w:style>
  <w:style w:type="paragraph" w:customStyle="1" w:styleId="202">
    <w:name w:val="SignatureAff"/>
    <w:basedOn w:val="1"/>
    <w:qFormat/>
    <w:uiPriority w:val="0"/>
    <w:pPr>
      <w:jc w:val="right"/>
    </w:pPr>
  </w:style>
  <w:style w:type="paragraph" w:customStyle="1" w:styleId="203">
    <w:name w:val="SignatureBlock"/>
    <w:basedOn w:val="1"/>
    <w:qFormat/>
    <w:uiPriority w:val="0"/>
    <w:pPr>
      <w:jc w:val="right"/>
    </w:pPr>
    <w:rPr>
      <w:bdr w:val="dotted" w:color="auto" w:sz="4" w:space="0"/>
    </w:rPr>
  </w:style>
  <w:style w:type="character" w:customStyle="1" w:styleId="204">
    <w:name w:val="State"/>
    <w:basedOn w:val="78"/>
    <w:qFormat/>
    <w:uiPriority w:val="1"/>
    <w:rPr>
      <w:color w:val="A70B38"/>
    </w:rPr>
  </w:style>
  <w:style w:type="paragraph" w:customStyle="1" w:styleId="205">
    <w:name w:val="StatementItalic"/>
    <w:basedOn w:val="1"/>
    <w:autoRedefine/>
    <w:qFormat/>
    <w:uiPriority w:val="0"/>
    <w:pPr>
      <w:ind w:left="720"/>
    </w:pPr>
    <w:rPr>
      <w:i/>
      <w:sz w:val="20"/>
    </w:rPr>
  </w:style>
  <w:style w:type="paragraph" w:customStyle="1" w:styleId="206">
    <w:name w:val="Statements"/>
    <w:basedOn w:val="1"/>
    <w:qFormat/>
    <w:uiPriority w:val="0"/>
    <w:pPr>
      <w:ind w:firstLine="240"/>
    </w:pPr>
  </w:style>
  <w:style w:type="character" w:customStyle="1" w:styleId="207">
    <w:name w:val="Street"/>
    <w:basedOn w:val="78"/>
    <w:qFormat/>
    <w:uiPriority w:val="1"/>
    <w:rPr>
      <w:color w:val="auto"/>
      <w:shd w:val="clear" w:color="auto" w:fill="auto"/>
    </w:rPr>
  </w:style>
  <w:style w:type="character" w:customStyle="1" w:styleId="208">
    <w:name w:val="Suffix"/>
    <w:basedOn w:val="78"/>
    <w:qFormat/>
    <w:uiPriority w:val="1"/>
    <w:rPr>
      <w:color w:val="auto"/>
      <w:shd w:val="clear" w:color="auto" w:fill="auto"/>
    </w:rPr>
  </w:style>
  <w:style w:type="character" w:customStyle="1" w:styleId="209">
    <w:name w:val="Surname"/>
    <w:basedOn w:val="78"/>
    <w:qFormat/>
    <w:uiPriority w:val="1"/>
    <w:rPr>
      <w:color w:val="auto"/>
      <w:shd w:val="clear" w:color="auto" w:fill="auto"/>
    </w:rPr>
  </w:style>
  <w:style w:type="paragraph" w:customStyle="1" w:styleId="210">
    <w:name w:val="TableCaption"/>
    <w:link w:val="211"/>
    <w:autoRedefine/>
    <w:qFormat/>
    <w:uiPriority w:val="0"/>
    <w:pPr>
      <w:spacing w:before="360" w:after="280"/>
      <w:jc w:val="center"/>
    </w:pPr>
    <w:rPr>
      <w:rFonts w:ascii="Linux Libertine" w:hAnsi="Linux Libertine" w:cs="Linux Libertine" w:eastAsiaTheme="minorHAnsi"/>
      <w:b/>
      <w:sz w:val="18"/>
      <w:szCs w:val="22"/>
      <w:lang w:val="en-US" w:eastAsia="en-US" w:bidi="ar-SA"/>
    </w:rPr>
  </w:style>
  <w:style w:type="character" w:customStyle="1" w:styleId="211">
    <w:name w:val="TableCaption Char"/>
    <w:basedOn w:val="78"/>
    <w:link w:val="210"/>
    <w:uiPriority w:val="0"/>
    <w:rPr>
      <w:rFonts w:ascii="Linux Libertine" w:hAnsi="Linux Libertine" w:cs="Linux Libertine" w:eastAsiaTheme="minorHAnsi"/>
      <w:b/>
      <w:sz w:val="18"/>
      <w:szCs w:val="22"/>
      <w:lang w:val="en-US" w:eastAsia="en-US"/>
    </w:rPr>
  </w:style>
  <w:style w:type="character" w:customStyle="1" w:styleId="212">
    <w:name w:val="TableFootnote Char"/>
    <w:basedOn w:val="78"/>
    <w:link w:val="171"/>
    <w:uiPriority w:val="0"/>
    <w:rPr>
      <w:rFonts w:ascii="Linux Libertine" w:hAnsi="Linux Libertine" w:cs="Linux Libertine" w:eastAsiaTheme="minorHAnsi"/>
      <w:sz w:val="14"/>
      <w:szCs w:val="22"/>
      <w:lang w:val="en-US" w:eastAsia="en-US"/>
    </w:rPr>
  </w:style>
  <w:style w:type="paragraph" w:customStyle="1" w:styleId="213">
    <w:name w:val="TitleNote"/>
    <w:basedOn w:val="147"/>
    <w:qFormat/>
    <w:uiPriority w:val="0"/>
    <w:rPr>
      <w:sz w:val="20"/>
    </w:rPr>
  </w:style>
  <w:style w:type="paragraph" w:customStyle="1" w:styleId="214">
    <w:name w:val="TransAbstract"/>
    <w:basedOn w:val="114"/>
    <w:qFormat/>
    <w:uiPriority w:val="0"/>
    <w:pPr>
      <w:spacing w:after="210"/>
    </w:pPr>
  </w:style>
  <w:style w:type="character" w:customStyle="1" w:styleId="215">
    <w:name w:val="TransTitle"/>
    <w:basedOn w:val="78"/>
    <w:qFormat/>
    <w:uiPriority w:val="1"/>
    <w:rPr>
      <w:color w:val="E46C0A" w:themeColor="accent6" w:themeShade="BF"/>
    </w:rPr>
  </w:style>
  <w:style w:type="character" w:customStyle="1" w:styleId="216">
    <w:name w:val="Year"/>
    <w:basedOn w:val="78"/>
    <w:qFormat/>
    <w:uiPriority w:val="1"/>
    <w:rPr>
      <w:color w:val="auto"/>
      <w:shd w:val="clear" w:color="auto" w:fill="auto"/>
    </w:rPr>
  </w:style>
  <w:style w:type="paragraph" w:customStyle="1" w:styleId="217">
    <w:name w:val="DisplayFormulaUnnum"/>
    <w:basedOn w:val="1"/>
    <w:link w:val="220"/>
    <w:uiPriority w:val="0"/>
  </w:style>
  <w:style w:type="character" w:customStyle="1" w:styleId="218">
    <w:name w:val="Date Char"/>
    <w:basedOn w:val="78"/>
    <w:semiHidden/>
    <w:uiPriority w:val="99"/>
  </w:style>
  <w:style w:type="character" w:customStyle="1" w:styleId="219">
    <w:name w:val="Subtitle Char"/>
    <w:basedOn w:val="7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0">
    <w:name w:val="DisplayFormulaUnnum Char"/>
    <w:basedOn w:val="78"/>
    <w:link w:val="217"/>
    <w:uiPriority w:val="0"/>
    <w:rPr>
      <w:rFonts w:ascii="Linux Libertine" w:hAnsi="Linux Libertine" w:eastAsiaTheme="minorHAnsi" w:cstheme="minorBidi"/>
      <w:sz w:val="18"/>
      <w:szCs w:val="22"/>
      <w:lang w:val="en-US" w:eastAsia="en-US"/>
    </w:rPr>
  </w:style>
  <w:style w:type="paragraph" w:customStyle="1" w:styleId="221">
    <w:name w:val="FigureUnnum"/>
    <w:basedOn w:val="1"/>
    <w:link w:val="222"/>
    <w:uiPriority w:val="0"/>
  </w:style>
  <w:style w:type="character" w:customStyle="1" w:styleId="222">
    <w:name w:val="FigureUnnum Char"/>
    <w:basedOn w:val="78"/>
    <w:link w:val="221"/>
    <w:qFormat/>
    <w:uiPriority w:val="0"/>
    <w:rPr>
      <w:rFonts w:ascii="Linux Libertine" w:hAnsi="Linux Libertine" w:eastAsiaTheme="minorHAnsi" w:cstheme="minorBidi"/>
      <w:sz w:val="18"/>
      <w:szCs w:val="22"/>
      <w:lang w:val="en-US" w:eastAsia="en-US"/>
    </w:rPr>
  </w:style>
  <w:style w:type="paragraph" w:customStyle="1" w:styleId="223">
    <w:name w:val="PresentAddress"/>
    <w:basedOn w:val="1"/>
    <w:link w:val="224"/>
    <w:qFormat/>
    <w:uiPriority w:val="0"/>
  </w:style>
  <w:style w:type="character" w:customStyle="1" w:styleId="224">
    <w:name w:val="PresentAddress Char"/>
    <w:basedOn w:val="78"/>
    <w:link w:val="223"/>
    <w:qFormat/>
    <w:uiPriority w:val="0"/>
    <w:rPr>
      <w:rFonts w:ascii="Linux Libertine" w:hAnsi="Linux Libertine" w:eastAsiaTheme="minorHAnsi" w:cstheme="minorBidi"/>
      <w:sz w:val="18"/>
      <w:szCs w:val="22"/>
      <w:lang w:val="en-US" w:eastAsia="en-US"/>
    </w:rPr>
  </w:style>
  <w:style w:type="paragraph" w:customStyle="1" w:styleId="225">
    <w:name w:val="ParaContinue"/>
    <w:basedOn w:val="189"/>
    <w:link w:val="226"/>
    <w:qFormat/>
    <w:uiPriority w:val="0"/>
    <w:pPr>
      <w:ind w:firstLine="0"/>
    </w:pPr>
  </w:style>
  <w:style w:type="character" w:customStyle="1" w:styleId="226">
    <w:name w:val="ParaContinue Char"/>
    <w:basedOn w:val="78"/>
    <w:link w:val="225"/>
    <w:qFormat/>
    <w:uiPriority w:val="0"/>
    <w:rPr>
      <w:rFonts w:ascii="Linux Libertine" w:hAnsi="Linux Libertine" w:eastAsiaTheme="minorHAnsi" w:cstheme="minorBidi"/>
      <w:sz w:val="18"/>
      <w:szCs w:val="22"/>
      <w:lang w:val="en-US" w:eastAsia="en-US"/>
    </w:rPr>
  </w:style>
  <w:style w:type="paragraph" w:customStyle="1" w:styleId="227">
    <w:name w:val="AuthorBio"/>
    <w:link w:val="228"/>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228">
    <w:name w:val="AuthorBio Char"/>
    <w:basedOn w:val="78"/>
    <w:link w:val="227"/>
    <w:qFormat/>
    <w:uiPriority w:val="0"/>
    <w:rPr>
      <w:rFonts w:asciiTheme="minorHAnsi" w:hAnsiTheme="minorHAnsi" w:eastAsiaTheme="minorHAnsi" w:cstheme="minorBidi"/>
      <w:sz w:val="22"/>
      <w:szCs w:val="22"/>
      <w:lang w:val="en-US" w:eastAsia="en-US"/>
    </w:rPr>
  </w:style>
  <w:style w:type="paragraph" w:customStyle="1" w:styleId="229">
    <w:name w:val="DocHead"/>
    <w:basedOn w:val="1"/>
    <w:autoRedefine/>
    <w:qFormat/>
    <w:uiPriority w:val="0"/>
    <w:pPr>
      <w:pBdr>
        <w:top w:val="single" w:color="auto" w:sz="4" w:space="1"/>
        <w:bottom w:val="single" w:color="auto" w:sz="4" w:space="1"/>
      </w:pBdr>
      <w:shd w:val="pct15" w:color="auto" w:fill="auto"/>
    </w:pPr>
    <w:rPr>
      <w:rFonts w:asciiTheme="majorHAnsi" w:hAnsiTheme="majorHAnsi"/>
      <w:color w:val="000000" w:themeColor="text1"/>
      <w:sz w:val="32"/>
      <w14:textFill>
        <w14:solidFill>
          <w14:schemeClr w14:val="tx1"/>
        </w14:solidFill>
      </w14:textFill>
    </w:rPr>
  </w:style>
  <w:style w:type="character" w:customStyle="1" w:styleId="230">
    <w:name w:val="Proceeding"/>
    <w:basedOn w:val="78"/>
    <w:qFormat/>
    <w:uiPriority w:val="1"/>
    <w:rPr>
      <w:color w:val="auto"/>
      <w:shd w:val="clear" w:color="auto" w:fill="auto"/>
    </w:rPr>
  </w:style>
  <w:style w:type="character" w:customStyle="1" w:styleId="231">
    <w:name w:val="Report"/>
    <w:basedOn w:val="78"/>
    <w:qFormat/>
    <w:uiPriority w:val="1"/>
    <w:rPr>
      <w:shd w:val="clear" w:color="auto" w:fill="auto"/>
    </w:rPr>
  </w:style>
  <w:style w:type="character" w:customStyle="1" w:styleId="232">
    <w:name w:val="Thesis"/>
    <w:basedOn w:val="78"/>
    <w:qFormat/>
    <w:uiPriority w:val="1"/>
    <w:rPr>
      <w:color w:val="auto"/>
      <w:shd w:val="clear" w:color="auto" w:fill="auto"/>
    </w:rPr>
  </w:style>
  <w:style w:type="character" w:customStyle="1" w:styleId="233">
    <w:name w:val="Issn"/>
    <w:basedOn w:val="78"/>
    <w:qFormat/>
    <w:uiPriority w:val="1"/>
    <w:rPr>
      <w:shd w:val="clear" w:color="auto" w:fill="auto"/>
    </w:rPr>
  </w:style>
  <w:style w:type="character" w:customStyle="1" w:styleId="234">
    <w:name w:val="Isbn"/>
    <w:basedOn w:val="78"/>
    <w:qFormat/>
    <w:uiPriority w:val="1"/>
    <w:rPr>
      <w:shd w:val="clear" w:color="auto" w:fill="auto"/>
    </w:rPr>
  </w:style>
  <w:style w:type="character" w:customStyle="1" w:styleId="235">
    <w:name w:val="Coden"/>
    <w:basedOn w:val="78"/>
    <w:qFormat/>
    <w:uiPriority w:val="1"/>
    <w:rPr>
      <w:color w:val="auto"/>
      <w:shd w:val="clear" w:color="auto" w:fill="auto"/>
    </w:rPr>
  </w:style>
  <w:style w:type="character" w:customStyle="1" w:styleId="236">
    <w:name w:val="Patent"/>
    <w:basedOn w:val="78"/>
    <w:qFormat/>
    <w:uiPriority w:val="1"/>
    <w:rPr>
      <w:color w:val="auto"/>
      <w:shd w:val="clear" w:color="auto" w:fill="auto"/>
    </w:rPr>
  </w:style>
  <w:style w:type="character" w:customStyle="1" w:styleId="237">
    <w:name w:val="MiddleName"/>
    <w:basedOn w:val="78"/>
    <w:qFormat/>
    <w:uiPriority w:val="1"/>
    <w:rPr>
      <w:color w:val="auto"/>
      <w:shd w:val="clear" w:color="auto" w:fill="auto"/>
    </w:rPr>
  </w:style>
  <w:style w:type="character" w:customStyle="1" w:styleId="238">
    <w:name w:val="Query"/>
    <w:basedOn w:val="78"/>
    <w:qFormat/>
    <w:uiPriority w:val="1"/>
    <w:rPr>
      <w:shd w:val="clear" w:color="auto" w:fill="FFFF0F"/>
    </w:rPr>
  </w:style>
  <w:style w:type="character" w:customStyle="1" w:styleId="239">
    <w:name w:val="EdMiddleName"/>
    <w:basedOn w:val="78"/>
    <w:qFormat/>
    <w:uiPriority w:val="1"/>
    <w:rPr>
      <w:shd w:val="clear" w:color="auto" w:fill="auto"/>
    </w:rPr>
  </w:style>
  <w:style w:type="paragraph" w:customStyle="1" w:styleId="240">
    <w:name w:val="UnnumFigure"/>
    <w:basedOn w:val="1"/>
    <w:qFormat/>
    <w:uiPriority w:val="0"/>
    <w:pPr>
      <w:pBdr>
        <w:top w:val="single" w:color="auto" w:sz="4" w:space="1"/>
        <w:bottom w:val="single" w:color="auto" w:sz="4" w:space="1"/>
      </w:pBdr>
      <w:shd w:val="clear" w:color="auto" w:fill="C6D9F0" w:themeFill="text2" w:themeFillTint="33"/>
    </w:pPr>
  </w:style>
  <w:style w:type="paragraph" w:customStyle="1" w:styleId="241">
    <w:name w:val="UnnumTable"/>
    <w:basedOn w:val="1"/>
    <w:qFormat/>
    <w:uiPriority w:val="0"/>
    <w:pPr>
      <w:pBdr>
        <w:top w:val="single" w:color="auto" w:sz="4" w:space="1"/>
        <w:bottom w:val="single" w:color="auto" w:sz="4" w:space="1"/>
      </w:pBdr>
      <w:shd w:val="clear" w:color="auto" w:fill="F2DBDB" w:themeFill="accent2" w:themeFillTint="33"/>
    </w:pPr>
  </w:style>
  <w:style w:type="paragraph" w:customStyle="1" w:styleId="242">
    <w:name w:val="UnnumScheme"/>
    <w:basedOn w:val="1"/>
    <w:qFormat/>
    <w:uiPriority w:val="0"/>
    <w:pPr>
      <w:pBdr>
        <w:top w:val="single" w:color="auto" w:sz="4" w:space="1"/>
        <w:bottom w:val="single" w:color="auto" w:sz="4" w:space="1"/>
      </w:pBdr>
      <w:shd w:val="clear" w:color="auto" w:fill="DBE5F1" w:themeFill="accent1" w:themeFillTint="33"/>
    </w:pPr>
  </w:style>
  <w:style w:type="paragraph" w:customStyle="1" w:styleId="243">
    <w:name w:val="Reference"/>
    <w:basedOn w:val="1"/>
    <w:qFormat/>
    <w:uiPriority w:val="0"/>
  </w:style>
  <w:style w:type="paragraph" w:customStyle="1" w:styleId="244">
    <w:name w:val="Bib_entry"/>
    <w:autoRedefine/>
    <w:qFormat/>
    <w:uiPriority w:val="0"/>
    <w:pPr>
      <w:ind w:left="300" w:hanging="300"/>
      <w:jc w:val="both"/>
    </w:pPr>
    <w:rPr>
      <w:rFonts w:ascii="Linux Libertine" w:hAnsi="Linux Libertine" w:cs="Linux Libertine" w:eastAsiaTheme="minorHAnsi"/>
      <w:sz w:val="14"/>
      <w:szCs w:val="22"/>
      <w:lang w:val="en-US" w:eastAsia="en-US" w:bidi="ar-SA"/>
    </w:rPr>
  </w:style>
  <w:style w:type="paragraph" w:customStyle="1" w:styleId="245">
    <w:name w:val="ListStart"/>
    <w:basedOn w:val="1"/>
    <w:qFormat/>
    <w:uiPriority w:val="0"/>
  </w:style>
  <w:style w:type="paragraph" w:customStyle="1" w:styleId="246">
    <w:name w:val="ListEnd"/>
    <w:basedOn w:val="1"/>
    <w:qFormat/>
    <w:uiPriority w:val="0"/>
  </w:style>
  <w:style w:type="paragraph" w:customStyle="1" w:styleId="247">
    <w:name w:val="AbbreviationHead"/>
    <w:basedOn w:val="186"/>
    <w:qFormat/>
    <w:uiPriority w:val="0"/>
  </w:style>
  <w:style w:type="paragraph" w:customStyle="1" w:styleId="248">
    <w:name w:val="GraphAbstract"/>
    <w:basedOn w:val="1"/>
    <w:qFormat/>
    <w:uiPriority w:val="0"/>
  </w:style>
  <w:style w:type="paragraph" w:customStyle="1" w:styleId="249">
    <w:name w:val="Epigraph"/>
    <w:basedOn w:val="1"/>
    <w:autoRedefine/>
    <w:qFormat/>
    <w:uiPriority w:val="0"/>
    <w:pPr>
      <w:ind w:left="720"/>
    </w:pPr>
    <w:rPr>
      <w:iCs/>
      <w:color w:val="604A7B" w:themeColor="accent4" w:themeShade="BF"/>
    </w:rPr>
  </w:style>
  <w:style w:type="paragraph" w:customStyle="1" w:styleId="250">
    <w:name w:val="Dedication"/>
    <w:basedOn w:val="189"/>
    <w:autoRedefine/>
    <w:qFormat/>
    <w:uiPriority w:val="0"/>
    <w:rPr>
      <w:color w:val="953735" w:themeColor="accent2" w:themeShade="BF"/>
    </w:rPr>
  </w:style>
  <w:style w:type="paragraph" w:customStyle="1" w:styleId="251">
    <w:name w:val="Conflictof Interest"/>
    <w:basedOn w:val="189"/>
    <w:autoRedefine/>
    <w:qFormat/>
    <w:uiPriority w:val="0"/>
    <w:rPr>
      <w:sz w:val="22"/>
    </w:rPr>
  </w:style>
  <w:style w:type="paragraph" w:customStyle="1" w:styleId="252">
    <w:name w:val="FloatQuote"/>
    <w:basedOn w:val="189"/>
    <w:qFormat/>
    <w:uiPriority w:val="0"/>
    <w:pPr>
      <w:shd w:val="clear" w:color="auto" w:fill="FDE9D9" w:themeFill="accent6" w:themeFillTint="33"/>
      <w:ind w:left="1134" w:right="1134" w:firstLine="0"/>
      <w:jc w:val="both"/>
    </w:pPr>
  </w:style>
  <w:style w:type="paragraph" w:customStyle="1" w:styleId="253">
    <w:name w:val="PullQuote"/>
    <w:basedOn w:val="189"/>
    <w:qFormat/>
    <w:uiPriority w:val="0"/>
    <w:pPr>
      <w:shd w:val="clear" w:color="auto" w:fill="EAF1DD" w:themeFill="accent3" w:themeFillTint="33"/>
      <w:ind w:left="1134" w:right="1134" w:firstLine="0"/>
      <w:jc w:val="both"/>
    </w:pPr>
  </w:style>
  <w:style w:type="paragraph" w:customStyle="1" w:styleId="254">
    <w:name w:val="TableFootTitle"/>
    <w:basedOn w:val="171"/>
    <w:autoRedefine/>
    <w:qFormat/>
    <w:uiPriority w:val="0"/>
    <w:rPr>
      <w:sz w:val="22"/>
    </w:rPr>
  </w:style>
  <w:style w:type="character" w:customStyle="1" w:styleId="255">
    <w:name w:val="GrantNumber"/>
    <w:basedOn w:val="256"/>
    <w:qFormat/>
    <w:uiPriority w:val="1"/>
    <w:rPr>
      <w:color w:val="9900FF"/>
    </w:rPr>
  </w:style>
  <w:style w:type="character" w:customStyle="1" w:styleId="256">
    <w:name w:val="FundingNumber"/>
    <w:basedOn w:val="78"/>
    <w:qFormat/>
    <w:uiPriority w:val="1"/>
    <w:rPr>
      <w:color w:val="9900FF"/>
    </w:rPr>
  </w:style>
  <w:style w:type="character" w:customStyle="1" w:styleId="257">
    <w:name w:val="GrantSponser"/>
    <w:basedOn w:val="258"/>
    <w:qFormat/>
    <w:uiPriority w:val="1"/>
    <w:rPr>
      <w:color w:val="666699"/>
    </w:rPr>
  </w:style>
  <w:style w:type="character" w:customStyle="1" w:styleId="258">
    <w:name w:val="FundingAgency"/>
    <w:basedOn w:val="78"/>
    <w:qFormat/>
    <w:uiPriority w:val="1"/>
    <w:rPr>
      <w:color w:val="FF0000"/>
    </w:rPr>
  </w:style>
  <w:style w:type="paragraph" w:customStyle="1" w:styleId="259">
    <w:name w:val="SuppHead"/>
    <w:basedOn w:val="118"/>
    <w:qFormat/>
    <w:uiPriority w:val="0"/>
  </w:style>
  <w:style w:type="paragraph" w:customStyle="1" w:styleId="260">
    <w:name w:val="SuppInfo"/>
    <w:basedOn w:val="189"/>
    <w:qFormat/>
    <w:uiPriority w:val="0"/>
  </w:style>
  <w:style w:type="paragraph" w:customStyle="1" w:styleId="261">
    <w:name w:val="SuppMedia"/>
    <w:basedOn w:val="189"/>
    <w:qFormat/>
    <w:uiPriority w:val="0"/>
  </w:style>
  <w:style w:type="paragraph" w:customStyle="1" w:styleId="262">
    <w:name w:val="AdditionalInfoHead"/>
    <w:basedOn w:val="118"/>
    <w:qFormat/>
    <w:uiPriority w:val="0"/>
  </w:style>
  <w:style w:type="paragraph" w:customStyle="1" w:styleId="263">
    <w:name w:val="AdditionalInfo"/>
    <w:basedOn w:val="189"/>
    <w:qFormat/>
    <w:uiPriority w:val="0"/>
  </w:style>
  <w:style w:type="paragraph" w:customStyle="1" w:styleId="264">
    <w:name w:val="Feature"/>
    <w:basedOn w:val="153"/>
    <w:qFormat/>
    <w:uiPriority w:val="0"/>
  </w:style>
  <w:style w:type="paragraph" w:customStyle="1" w:styleId="265">
    <w:name w:val="AltTitle"/>
    <w:basedOn w:val="124"/>
    <w:qFormat/>
    <w:uiPriority w:val="0"/>
  </w:style>
  <w:style w:type="paragraph" w:customStyle="1" w:styleId="266">
    <w:name w:val="AltSubTitle"/>
    <w:basedOn w:val="56"/>
    <w:qFormat/>
    <w:uiPriority w:val="0"/>
  </w:style>
  <w:style w:type="paragraph" w:customStyle="1" w:styleId="267">
    <w:name w:val="SelfCitation"/>
    <w:basedOn w:val="189"/>
    <w:qFormat/>
    <w:uiPriority w:val="0"/>
  </w:style>
  <w:style w:type="character" w:customStyle="1" w:styleId="268">
    <w:name w:val="Subtitle Char1"/>
    <w:basedOn w:val="78"/>
    <w:link w:val="56"/>
    <w:uiPriority w:val="11"/>
    <w:rPr>
      <w:rFonts w:ascii="Linux Biolinum" w:hAnsi="Linux Biolinum" w:eastAsiaTheme="majorEastAsia" w:cstheme="majorBidi"/>
      <w:iCs/>
      <w:sz w:val="24"/>
      <w:szCs w:val="24"/>
      <w:lang w:val="en-US" w:eastAsia="en-US"/>
    </w:rPr>
  </w:style>
  <w:style w:type="character" w:customStyle="1" w:styleId="269">
    <w:name w:val="ListTitle"/>
    <w:basedOn w:val="183"/>
    <w:qFormat/>
    <w:uiPriority w:val="1"/>
    <w:rPr>
      <w:rFonts w:ascii="Linux Biolinum" w:hAnsi="Linux Biolinum"/>
      <w:b/>
      <w:color w:val="auto"/>
      <w:sz w:val="18"/>
    </w:rPr>
  </w:style>
  <w:style w:type="character" w:customStyle="1" w:styleId="270">
    <w:name w:val="Isource"/>
    <w:basedOn w:val="269"/>
    <w:qFormat/>
    <w:uiPriority w:val="1"/>
    <w:rPr>
      <w:rFonts w:ascii="Linux Biolinum" w:hAnsi="Linux Biolinum"/>
      <w:color w:val="C0504D" w:themeColor="accent2"/>
      <w:sz w:val="18"/>
      <w14:textFill>
        <w14:solidFill>
          <w14:schemeClr w14:val="accent2"/>
        </w14:solidFill>
      </w14:textFill>
    </w:rPr>
  </w:style>
  <w:style w:type="paragraph" w:customStyle="1" w:styleId="271">
    <w:name w:val="FigSource"/>
    <w:basedOn w:val="1"/>
    <w:qFormat/>
    <w:uiPriority w:val="0"/>
  </w:style>
  <w:style w:type="paragraph" w:customStyle="1" w:styleId="272">
    <w:name w:val="Copyright"/>
    <w:basedOn w:val="1"/>
    <w:qFormat/>
    <w:uiPriority w:val="0"/>
  </w:style>
  <w:style w:type="paragraph" w:customStyle="1" w:styleId="273">
    <w:name w:val="InlineSupp"/>
    <w:basedOn w:val="1"/>
    <w:qFormat/>
    <w:uiPriority w:val="0"/>
  </w:style>
  <w:style w:type="paragraph" w:customStyle="1" w:styleId="274">
    <w:name w:val="SidebarQuote"/>
    <w:basedOn w:val="1"/>
    <w:qFormat/>
    <w:uiPriority w:val="0"/>
  </w:style>
  <w:style w:type="character" w:customStyle="1" w:styleId="275">
    <w:name w:val="AltName"/>
    <w:basedOn w:val="78"/>
    <w:qFormat/>
    <w:uiPriority w:val="1"/>
    <w:rPr>
      <w:color w:val="403152" w:themeColor="accent4" w:themeShade="80"/>
    </w:rPr>
  </w:style>
  <w:style w:type="paragraph" w:customStyle="1" w:styleId="276">
    <w:name w:val="StereoChemComp"/>
    <w:basedOn w:val="1"/>
    <w:qFormat/>
    <w:uiPriority w:val="0"/>
  </w:style>
  <w:style w:type="paragraph" w:customStyle="1" w:styleId="277">
    <w:name w:val="StereoChemForm"/>
    <w:basedOn w:val="1"/>
    <w:qFormat/>
    <w:uiPriority w:val="0"/>
  </w:style>
  <w:style w:type="paragraph" w:customStyle="1" w:styleId="278">
    <w:name w:val="StereoChemInfo"/>
    <w:basedOn w:val="1"/>
    <w:qFormat/>
    <w:uiPriority w:val="0"/>
  </w:style>
  <w:style w:type="paragraph" w:customStyle="1" w:styleId="279">
    <w:name w:val="MTDisplayEquation"/>
    <w:basedOn w:val="1"/>
    <w:next w:val="1"/>
    <w:link w:val="280"/>
    <w:uiPriority w:val="0"/>
    <w:pPr>
      <w:tabs>
        <w:tab w:val="center" w:pos="4820"/>
        <w:tab w:val="right" w:pos="9640"/>
      </w:tabs>
      <w:spacing w:line="480" w:lineRule="auto"/>
    </w:pPr>
  </w:style>
  <w:style w:type="character" w:customStyle="1" w:styleId="280">
    <w:name w:val="MTDisplayEquation Char"/>
    <w:basedOn w:val="78"/>
    <w:link w:val="279"/>
    <w:uiPriority w:val="0"/>
    <w:rPr>
      <w:rFonts w:asciiTheme="minorHAnsi" w:hAnsiTheme="minorHAnsi" w:eastAsiaTheme="minorHAnsi" w:cstheme="minorBidi"/>
      <w:sz w:val="22"/>
      <w:szCs w:val="22"/>
      <w:lang w:val="en-US" w:eastAsia="en-US"/>
    </w:rPr>
  </w:style>
  <w:style w:type="character" w:customStyle="1" w:styleId="281">
    <w:name w:val="MTConvertedEquation"/>
    <w:basedOn w:val="78"/>
    <w:uiPriority w:val="0"/>
    <w:rPr>
      <w:sz w:val="28"/>
      <w:szCs w:val="28"/>
    </w:rPr>
  </w:style>
  <w:style w:type="character" w:customStyle="1" w:styleId="282">
    <w:name w:val="Footnote Text Char"/>
    <w:basedOn w:val="78"/>
    <w:link w:val="59"/>
    <w:qFormat/>
    <w:uiPriority w:val="0"/>
    <w:rPr>
      <w:rFonts w:ascii="Linux Libertine" w:hAnsi="Linux Libertine" w:eastAsiaTheme="minorHAnsi" w:cstheme="minorBidi"/>
      <w:sz w:val="14"/>
      <w:szCs w:val="22"/>
      <w:lang w:val="en-US" w:eastAsia="en-US"/>
    </w:rPr>
  </w:style>
  <w:style w:type="paragraph" w:customStyle="1" w:styleId="283">
    <w:name w:val="SIGPLAN Basic"/>
    <w:qFormat/>
    <w:uiPriority w:val="0"/>
    <w:pPr>
      <w:spacing w:line="200" w:lineRule="exact"/>
    </w:pPr>
    <w:rPr>
      <w:rFonts w:ascii="Times New Roman" w:hAnsi="Times New Roman" w:eastAsia="Times New Roman" w:cs="Times New Roman"/>
      <w:sz w:val="18"/>
      <w:lang w:val="en-US" w:eastAsia="en-US" w:bidi="ar-SA"/>
    </w:rPr>
  </w:style>
  <w:style w:type="paragraph" w:customStyle="1" w:styleId="284">
    <w:name w:val="SIGPLAN Section heading"/>
    <w:basedOn w:val="283"/>
    <w:next w:val="285"/>
    <w:uiPriority w:val="0"/>
    <w:pPr>
      <w:keepNext/>
      <w:numPr>
        <w:ilvl w:val="0"/>
        <w:numId w:val="13"/>
      </w:numPr>
      <w:suppressAutoHyphens/>
      <w:spacing w:before="120" w:after="100" w:line="260" w:lineRule="exact"/>
      <w:outlineLvl w:val="0"/>
    </w:pPr>
    <w:rPr>
      <w:b/>
      <w:sz w:val="22"/>
    </w:rPr>
  </w:style>
  <w:style w:type="paragraph" w:customStyle="1" w:styleId="285">
    <w:name w:val="SIGPLAN Paragraph 1"/>
    <w:basedOn w:val="283"/>
    <w:next w:val="286"/>
    <w:uiPriority w:val="0"/>
    <w:pPr>
      <w:jc w:val="both"/>
    </w:pPr>
  </w:style>
  <w:style w:type="paragraph" w:customStyle="1" w:styleId="286">
    <w:name w:val="SIGPLAN Paragraph"/>
    <w:basedOn w:val="285"/>
    <w:uiPriority w:val="0"/>
    <w:pPr>
      <w:ind w:firstLine="240"/>
    </w:pPr>
  </w:style>
  <w:style w:type="paragraph" w:customStyle="1" w:styleId="287">
    <w:name w:val="SIGPLAN Acknowledgments heading"/>
    <w:basedOn w:val="284"/>
    <w:next w:val="285"/>
    <w:qFormat/>
    <w:uiPriority w:val="0"/>
    <w:pPr>
      <w:numPr>
        <w:ilvl w:val="0"/>
        <w:numId w:val="14"/>
      </w:numPr>
    </w:pPr>
  </w:style>
  <w:style w:type="paragraph" w:customStyle="1" w:styleId="288">
    <w:name w:val="SIGPLAN Abstract heading"/>
    <w:basedOn w:val="287"/>
    <w:next w:val="285"/>
    <w:uiPriority w:val="0"/>
    <w:pPr>
      <w:numPr>
        <w:ilvl w:val="0"/>
        <w:numId w:val="15"/>
      </w:numPr>
      <w:spacing w:before="0" w:line="240" w:lineRule="exact"/>
    </w:pPr>
  </w:style>
  <w:style w:type="paragraph" w:customStyle="1" w:styleId="289">
    <w:name w:val="SIGPLAN Appendix heading"/>
    <w:basedOn w:val="284"/>
    <w:next w:val="285"/>
    <w:uiPriority w:val="0"/>
    <w:pPr>
      <w:numPr>
        <w:ilvl w:val="0"/>
        <w:numId w:val="16"/>
      </w:numPr>
    </w:pPr>
  </w:style>
  <w:style w:type="paragraph" w:customStyle="1" w:styleId="290">
    <w:name w:val="SIGPLAN Author name"/>
    <w:basedOn w:val="1"/>
    <w:next w:val="291"/>
    <w:qFormat/>
    <w:uiPriority w:val="0"/>
    <w:pPr>
      <w:suppressAutoHyphens/>
      <w:spacing w:after="20" w:line="260" w:lineRule="exact"/>
      <w:jc w:val="center"/>
    </w:pPr>
  </w:style>
  <w:style w:type="paragraph" w:customStyle="1" w:styleId="291">
    <w:name w:val="SIGPLAN Author affiliation"/>
    <w:basedOn w:val="290"/>
    <w:next w:val="292"/>
    <w:uiPriority w:val="0"/>
    <w:pPr>
      <w:spacing w:before="100" w:after="0" w:line="200" w:lineRule="exact"/>
      <w:contextualSpacing/>
    </w:pPr>
    <w:rPr>
      <w:szCs w:val="18"/>
    </w:rPr>
  </w:style>
  <w:style w:type="paragraph" w:customStyle="1" w:styleId="292">
    <w:name w:val="SIGPLAN Author email"/>
    <w:basedOn w:val="291"/>
    <w:next w:val="283"/>
    <w:qFormat/>
    <w:uiPriority w:val="0"/>
    <w:pPr>
      <w:spacing w:before="40"/>
      <w:contextualSpacing w:val="0"/>
    </w:pPr>
    <w:rPr>
      <w:rFonts w:ascii="Trebuchet MS" w:hAnsi="Trebuchet MS"/>
      <w:sz w:val="16"/>
    </w:rPr>
  </w:style>
  <w:style w:type="character" w:customStyle="1" w:styleId="293">
    <w:name w:val="SIGPLAN Code"/>
    <w:basedOn w:val="78"/>
    <w:qFormat/>
    <w:uiPriority w:val="0"/>
    <w:rPr>
      <w:rFonts w:ascii="Lucida Console" w:hAnsi="Lucida Console"/>
      <w:sz w:val="16"/>
    </w:rPr>
  </w:style>
  <w:style w:type="character" w:customStyle="1" w:styleId="294">
    <w:name w:val="SIGPLAN Computer"/>
    <w:basedOn w:val="78"/>
    <w:uiPriority w:val="0"/>
    <w:rPr>
      <w:rFonts w:ascii="Trebuchet MS" w:hAnsi="Trebuchet MS"/>
      <w:sz w:val="16"/>
    </w:rPr>
  </w:style>
  <w:style w:type="paragraph" w:customStyle="1" w:styleId="295">
    <w:name w:val="SIGPLAN Copyright notice"/>
    <w:basedOn w:val="283"/>
    <w:uiPriority w:val="0"/>
    <w:pPr>
      <w:suppressAutoHyphens/>
      <w:spacing w:line="160" w:lineRule="exact"/>
      <w:jc w:val="both"/>
    </w:pPr>
    <w:rPr>
      <w:sz w:val="14"/>
    </w:rPr>
  </w:style>
  <w:style w:type="character" w:customStyle="1" w:styleId="296">
    <w:name w:val="SIGPLAN Emphasize"/>
    <w:uiPriority w:val="0"/>
    <w:rPr>
      <w:i/>
    </w:rPr>
  </w:style>
  <w:style w:type="paragraph" w:customStyle="1" w:styleId="297">
    <w:name w:val="SIGPLAN Enunciation"/>
    <w:basedOn w:val="285"/>
    <w:next w:val="285"/>
    <w:uiPriority w:val="0"/>
    <w:pPr>
      <w:spacing w:before="140" w:after="140"/>
    </w:pPr>
  </w:style>
  <w:style w:type="character" w:customStyle="1" w:styleId="298">
    <w:name w:val="SIGPLAN Enunciation caption"/>
    <w:basedOn w:val="78"/>
    <w:uiPriority w:val="0"/>
    <w:rPr>
      <w:smallCaps/>
    </w:rPr>
  </w:style>
  <w:style w:type="paragraph" w:customStyle="1" w:styleId="299">
    <w:name w:val="SIGPLAN Equation"/>
    <w:basedOn w:val="285"/>
    <w:next w:val="285"/>
    <w:uiPriority w:val="0"/>
    <w:pPr>
      <w:tabs>
        <w:tab w:val="center" w:pos="2400"/>
        <w:tab w:val="right" w:pos="4800"/>
      </w:tabs>
      <w:spacing w:before="100" w:after="100"/>
      <w:contextualSpacing/>
      <w:jc w:val="center"/>
    </w:pPr>
  </w:style>
  <w:style w:type="paragraph" w:customStyle="1" w:styleId="300">
    <w:name w:val="SIGPLAN Equation number"/>
    <w:basedOn w:val="299"/>
    <w:uiPriority w:val="0"/>
    <w:pPr>
      <w:jc w:val="right"/>
    </w:pPr>
  </w:style>
  <w:style w:type="paragraph" w:customStyle="1" w:styleId="301">
    <w:name w:val="SIGPLAN Figure caption"/>
    <w:basedOn w:val="285"/>
    <w:uiPriority w:val="0"/>
    <w:pPr>
      <w:spacing w:before="20"/>
      <w:jc w:val="left"/>
    </w:pPr>
  </w:style>
  <w:style w:type="paragraph" w:customStyle="1" w:styleId="302">
    <w:name w:val="SIGPLAN List paragraph"/>
    <w:basedOn w:val="285"/>
    <w:uiPriority w:val="0"/>
    <w:pPr>
      <w:spacing w:before="80" w:after="80"/>
      <w:ind w:left="260"/>
    </w:pPr>
  </w:style>
  <w:style w:type="paragraph" w:customStyle="1" w:styleId="303">
    <w:name w:val="SIGPLAN List item"/>
    <w:basedOn w:val="302"/>
    <w:uiPriority w:val="0"/>
    <w:pPr>
      <w:ind w:left="0"/>
    </w:pPr>
  </w:style>
  <w:style w:type="character" w:customStyle="1" w:styleId="304">
    <w:name w:val="SIGPLAN Paragraph heading"/>
    <w:uiPriority w:val="0"/>
    <w:rPr>
      <w:b/>
      <w:i/>
    </w:rPr>
  </w:style>
  <w:style w:type="paragraph" w:customStyle="1" w:styleId="305">
    <w:name w:val="SIGPLAN Paragraph/Subparagraph heading"/>
    <w:basedOn w:val="285"/>
    <w:next w:val="286"/>
    <w:uiPriority w:val="0"/>
    <w:pPr>
      <w:spacing w:before="140"/>
      <w:outlineLvl w:val="3"/>
    </w:pPr>
  </w:style>
  <w:style w:type="paragraph" w:customStyle="1" w:styleId="306">
    <w:name w:val="SIGPLAN Reference"/>
    <w:basedOn w:val="285"/>
    <w:uiPriority w:val="0"/>
    <w:pPr>
      <w:spacing w:after="80" w:line="180" w:lineRule="exact"/>
      <w:ind w:left="340" w:hanging="340"/>
    </w:pPr>
    <w:rPr>
      <w:sz w:val="16"/>
    </w:rPr>
  </w:style>
  <w:style w:type="paragraph" w:customStyle="1" w:styleId="307">
    <w:name w:val="SIGPLAN References heading"/>
    <w:basedOn w:val="287"/>
    <w:next w:val="306"/>
    <w:uiPriority w:val="0"/>
    <w:pPr>
      <w:numPr>
        <w:numId w:val="17"/>
      </w:numPr>
    </w:pPr>
  </w:style>
  <w:style w:type="character" w:customStyle="1" w:styleId="308">
    <w:name w:val="SIGPLAN Subparagraph heading"/>
    <w:uiPriority w:val="0"/>
    <w:rPr>
      <w:i/>
    </w:rPr>
  </w:style>
  <w:style w:type="paragraph" w:customStyle="1" w:styleId="309">
    <w:name w:val="SIGPLAN Subsection heading"/>
    <w:basedOn w:val="284"/>
    <w:next w:val="285"/>
    <w:qFormat/>
    <w:uiPriority w:val="0"/>
    <w:pPr>
      <w:numPr>
        <w:numId w:val="0"/>
      </w:numPr>
      <w:spacing w:before="180" w:line="200" w:lineRule="exact"/>
      <w:outlineLvl w:val="1"/>
    </w:pPr>
    <w:rPr>
      <w:sz w:val="18"/>
    </w:rPr>
  </w:style>
  <w:style w:type="paragraph" w:customStyle="1" w:styleId="310">
    <w:name w:val="SIGPLAN Sub-subsection heading"/>
    <w:basedOn w:val="309"/>
    <w:next w:val="285"/>
    <w:uiPriority w:val="0"/>
    <w:pPr>
      <w:outlineLvl w:val="2"/>
    </w:pPr>
  </w:style>
  <w:style w:type="paragraph" w:customStyle="1" w:styleId="311">
    <w:name w:val="SIGPLAN Title"/>
    <w:basedOn w:val="283"/>
    <w:uiPriority w:val="0"/>
    <w:pPr>
      <w:suppressAutoHyphens/>
      <w:spacing w:line="400" w:lineRule="exact"/>
      <w:jc w:val="center"/>
    </w:pPr>
    <w:rPr>
      <w:b/>
      <w:sz w:val="36"/>
    </w:rPr>
  </w:style>
  <w:style w:type="paragraph" w:customStyle="1" w:styleId="312">
    <w:name w:val="SIGPLAN Subtitle"/>
    <w:basedOn w:val="311"/>
    <w:next w:val="283"/>
    <w:uiPriority w:val="0"/>
    <w:pPr>
      <w:spacing w:before="120" w:line="360" w:lineRule="exact"/>
    </w:pPr>
    <w:rPr>
      <w:sz w:val="28"/>
    </w:rPr>
  </w:style>
  <w:style w:type="paragraph" w:customStyle="1" w:styleId="313">
    <w:name w:val="SIGPLAN Table caption"/>
    <w:basedOn w:val="301"/>
    <w:uiPriority w:val="0"/>
    <w:pPr>
      <w:spacing w:before="0" w:after="20"/>
    </w:pPr>
  </w:style>
  <w:style w:type="paragraph" w:customStyle="1" w:styleId="314">
    <w:name w:val="Address"/>
    <w:uiPriority w:val="0"/>
    <w:pPr>
      <w:spacing w:before="240" w:after="240" w:line="560" w:lineRule="exact"/>
      <w:ind w:left="720" w:right="720"/>
      <w:contextualSpacing/>
    </w:pPr>
    <w:rPr>
      <w:rFonts w:ascii="Cambria Math" w:hAnsi="Cambria Math" w:eastAsia="Times New Roman" w:cs="Times New Roman"/>
      <w:color w:val="244061"/>
      <w:sz w:val="24"/>
      <w:lang w:val="en-US" w:eastAsia="en-US" w:bidi="ar-SA"/>
    </w:rPr>
  </w:style>
  <w:style w:type="paragraph" w:customStyle="1" w:styleId="315">
    <w:name w:val="Algorithm"/>
    <w:basedOn w:val="1"/>
    <w:qFormat/>
    <w:uiPriority w:val="0"/>
    <w:pPr>
      <w:spacing w:line="240" w:lineRule="auto"/>
    </w:pPr>
  </w:style>
  <w:style w:type="paragraph" w:customStyle="1" w:styleId="316">
    <w:name w:val="Annotation"/>
    <w:basedOn w:val="1"/>
    <w:qFormat/>
    <w:uiPriority w:val="0"/>
    <w:rPr>
      <w:sz w:val="20"/>
    </w:rPr>
  </w:style>
  <w:style w:type="paragraph" w:customStyle="1" w:styleId="317">
    <w:name w:val="Answer"/>
    <w:qFormat/>
    <w:uiPriority w:val="0"/>
    <w:pPr>
      <w:tabs>
        <w:tab w:val="left" w:pos="720"/>
      </w:tabs>
      <w:spacing w:line="560" w:lineRule="exact"/>
      <w:ind w:left="720" w:hanging="720"/>
      <w:contextualSpacing/>
    </w:pPr>
    <w:rPr>
      <w:rFonts w:ascii="Cambria Math" w:hAnsi="Cambria Math" w:eastAsia="Times New Roman" w:cs="Times New Roman"/>
      <w:color w:val="8B4552"/>
      <w:sz w:val="24"/>
      <w:lang w:val="en-US" w:eastAsia="en-US" w:bidi="ar-SA"/>
    </w:rPr>
  </w:style>
  <w:style w:type="paragraph" w:customStyle="1" w:styleId="318">
    <w:name w:val="AppendixNumber"/>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19">
    <w:name w:val="Assessment"/>
    <w:qFormat/>
    <w:uiPriority w:val="0"/>
    <w:pPr>
      <w:pBdr>
        <w:top w:val="wave" w:color="auto" w:sz="6" w:space="8"/>
        <w:bottom w:val="wave" w:color="auto" w:sz="6" w:space="12"/>
      </w:pBdr>
      <w:spacing w:before="120" w:after="120" w:line="280" w:lineRule="exact"/>
      <w:jc w:val="center"/>
    </w:pPr>
    <w:rPr>
      <w:rFonts w:ascii="Arial Unicode MS" w:hAnsi="Arial Unicode MS" w:eastAsia="Arial Unicode MS" w:cs="Times New Roman"/>
      <w:color w:val="FF0000"/>
      <w:sz w:val="24"/>
      <w:lang w:val="en-US" w:eastAsia="en-US" w:bidi="ar-SA"/>
    </w:rPr>
  </w:style>
  <w:style w:type="paragraph" w:customStyle="1" w:styleId="320">
    <w:name w:val="AuthInfo"/>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21">
    <w:name w:val="AuthorBioHead"/>
    <w:qFormat/>
    <w:uiPriority w:val="0"/>
    <w:pPr>
      <w:spacing w:after="200" w:line="276" w:lineRule="auto"/>
    </w:pPr>
    <w:rPr>
      <w:rFonts w:ascii="Times New Roman" w:hAnsi="Times New Roman" w:eastAsiaTheme="minorHAnsi" w:cstheme="minorBidi"/>
      <w:sz w:val="28"/>
      <w:szCs w:val="22"/>
      <w:lang w:val="en-US" w:eastAsia="en-US" w:bidi="ar-SA"/>
    </w:rPr>
  </w:style>
  <w:style w:type="paragraph" w:customStyle="1" w:styleId="322">
    <w:name w:val="Bib_LaTex"/>
    <w:qFormat/>
    <w:uiPriority w:val="0"/>
    <w:pPr>
      <w:spacing w:after="200" w:line="276" w:lineRule="auto"/>
    </w:pPr>
    <w:rPr>
      <w:rFonts w:ascii="Times New Roman" w:hAnsi="Times New Roman" w:eastAsiaTheme="minorHAnsi" w:cstheme="minorBidi"/>
      <w:sz w:val="22"/>
      <w:szCs w:val="22"/>
      <w:lang w:val="en-US" w:eastAsia="en-US" w:bidi="ar-SA"/>
    </w:rPr>
  </w:style>
  <w:style w:type="paragraph" w:customStyle="1" w:styleId="323">
    <w:name w:val="Blurb"/>
    <w:basedOn w:val="1"/>
    <w:qFormat/>
    <w:uiPriority w:val="0"/>
    <w:pPr>
      <w:spacing w:after="240" w:line="360" w:lineRule="exact"/>
      <w:ind w:left="1440" w:right="1440"/>
    </w:pPr>
    <w:rPr>
      <w:rFonts w:ascii="Arial Unicode MS" w:hAnsi="Arial Unicode MS" w:eastAsia="Times New Roman" w:cs="Times New Roman"/>
      <w:sz w:val="24"/>
      <w:szCs w:val="20"/>
      <w:lang w:val="en-GB"/>
    </w:rPr>
  </w:style>
  <w:style w:type="character" w:customStyle="1" w:styleId="324">
    <w:name w:val="BookSeries"/>
    <w:uiPriority w:val="1"/>
  </w:style>
  <w:style w:type="paragraph" w:customStyle="1" w:styleId="325">
    <w:name w:val="BoxHead1"/>
    <w:basedOn w:val="143"/>
    <w:qFormat/>
    <w:uiPriority w:val="0"/>
  </w:style>
  <w:style w:type="paragraph" w:customStyle="1" w:styleId="326">
    <w:name w:val="BoxHead2"/>
    <w:basedOn w:val="144"/>
    <w:qFormat/>
    <w:uiPriority w:val="0"/>
  </w:style>
  <w:style w:type="paragraph" w:customStyle="1" w:styleId="327">
    <w:name w:val="BoxHead3"/>
    <w:basedOn w:val="145"/>
    <w:qFormat/>
    <w:uiPriority w:val="0"/>
  </w:style>
  <w:style w:type="paragraph" w:customStyle="1" w:styleId="328">
    <w:name w:val="BoxKeyword"/>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paragraph" w:customStyle="1" w:styleId="329">
    <w:name w:val="Break"/>
    <w:basedOn w:val="1"/>
    <w:qFormat/>
    <w:uiPriority w:val="0"/>
    <w:pPr>
      <w:shd w:val="thinReverseDiagStripe" w:color="auto" w:fill="auto"/>
      <w:spacing w:after="120" w:line="560" w:lineRule="exact"/>
      <w:jc w:val="center"/>
    </w:pPr>
    <w:rPr>
      <w:rFonts w:ascii="Cambria Math" w:hAnsi="Cambria Math" w:eastAsia="Times New Roman" w:cs="Times New Roman"/>
      <w:sz w:val="24"/>
      <w:szCs w:val="20"/>
    </w:rPr>
  </w:style>
  <w:style w:type="paragraph" w:customStyle="1" w:styleId="330">
    <w:name w:val="Chapter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1">
    <w:name w:val="ChapterEnd"/>
    <w:basedOn w:val="1"/>
    <w:qFormat/>
    <w:uiPriority w:val="0"/>
    <w:pPr>
      <w:pBdr>
        <w:left w:val="thinThickSmallGap" w:color="auto" w:sz="24" w:space="4"/>
        <w:bottom w:val="thickThinSmallGap" w:color="auto" w:sz="24" w:space="1"/>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2">
    <w:name w:val="ChapterNumber"/>
    <w:basedOn w:val="1"/>
    <w:next w:val="1"/>
    <w:qFormat/>
    <w:uiPriority w:val="0"/>
    <w:pPr>
      <w:keepNext/>
      <w:keepLines/>
      <w:widowControl w:val="0"/>
      <w:spacing w:before="360" w:after="120" w:line="560" w:lineRule="exact"/>
    </w:pPr>
    <w:rPr>
      <w:rFonts w:ascii="Arial Unicode MS" w:hAnsi="Arial Unicode MS" w:eastAsia="Times New Roman" w:cs="Times New Roman"/>
      <w:b/>
      <w:i/>
      <w:sz w:val="36"/>
      <w:szCs w:val="20"/>
    </w:rPr>
  </w:style>
  <w:style w:type="paragraph" w:customStyle="1" w:styleId="333">
    <w:name w:val="ChapterTitle"/>
    <w:basedOn w:val="332"/>
    <w:uiPriority w:val="0"/>
    <w:pPr>
      <w:jc w:val="left"/>
    </w:pPr>
    <w:rPr>
      <w:i w:val="0"/>
      <w:sz w:val="40"/>
    </w:rPr>
  </w:style>
  <w:style w:type="paragraph" w:customStyle="1" w:styleId="334">
    <w:name w:val="ChapterSubTitle"/>
    <w:basedOn w:val="333"/>
    <w:next w:val="1"/>
    <w:uiPriority w:val="0"/>
    <w:pPr>
      <w:spacing w:before="0"/>
    </w:pPr>
    <w:rPr>
      <w:b w:val="0"/>
      <w:i/>
      <w:sz w:val="36"/>
    </w:rPr>
  </w:style>
  <w:style w:type="paragraph" w:customStyle="1" w:styleId="335">
    <w:name w:val="ChemFormula"/>
    <w:basedOn w:val="1"/>
    <w:qFormat/>
    <w:uiPriority w:val="0"/>
  </w:style>
  <w:style w:type="paragraph" w:customStyle="1" w:styleId="336">
    <w:name w:val="ChemFormulaUnnum"/>
    <w:basedOn w:val="1"/>
    <w:qFormat/>
    <w:uiPriority w:val="0"/>
  </w:style>
  <w:style w:type="paragraph" w:customStyle="1" w:styleId="337">
    <w:name w:val="Chemistry"/>
    <w:basedOn w:val="1"/>
    <w:qFormat/>
    <w:uiPriority w:val="0"/>
    <w:pPr>
      <w:tabs>
        <w:tab w:val="right" w:pos="8640"/>
      </w:tabs>
      <w:spacing w:line="560" w:lineRule="exact"/>
      <w:ind w:left="1440" w:right="720" w:hanging="720"/>
      <w:jc w:val="center"/>
    </w:pPr>
    <w:rPr>
      <w:rFonts w:ascii="Cambria Math" w:hAnsi="Cambria Math" w:eastAsia="Times New Roman" w:cs="Times New Roman"/>
      <w:color w:val="006666"/>
      <w:sz w:val="24"/>
      <w:szCs w:val="20"/>
      <w:lang w:val="en-GB"/>
    </w:rPr>
  </w:style>
  <w:style w:type="character" w:customStyle="1" w:styleId="338">
    <w:name w:val="CJK"/>
    <w:qFormat/>
    <w:uiPriority w:val="1"/>
  </w:style>
  <w:style w:type="paragraph" w:customStyle="1" w:styleId="339">
    <w:name w:val="ClientTag"/>
    <w:basedOn w:val="1"/>
    <w:qFormat/>
    <w:uiPriority w:val="0"/>
  </w:style>
  <w:style w:type="paragraph" w:customStyle="1" w:styleId="340">
    <w:name w:val="Contributor"/>
    <w:basedOn w:val="1"/>
    <w:qFormat/>
    <w:uiPriority w:val="0"/>
    <w:pPr>
      <w:keepLines/>
      <w:spacing w:after="120" w:line="360" w:lineRule="exact"/>
      <w:contextualSpacing/>
      <w:jc w:val="center"/>
    </w:pPr>
    <w:rPr>
      <w:rFonts w:ascii="Arial Unicode MS" w:hAnsi="Arial Unicode MS" w:eastAsia="Times New Roman" w:cs="Times New Roman"/>
      <w:sz w:val="28"/>
      <w:szCs w:val="20"/>
    </w:rPr>
  </w:style>
  <w:style w:type="character" w:customStyle="1" w:styleId="341">
    <w:name w:val="Correct"/>
    <w:basedOn w:val="78"/>
    <w:qFormat/>
    <w:uiPriority w:val="1"/>
    <w:rPr>
      <w:b/>
      <w:color w:val="0070C0"/>
    </w:rPr>
  </w:style>
  <w:style w:type="paragraph" w:customStyle="1" w:styleId="342">
    <w:name w:val="Definition"/>
    <w:basedOn w:val="1"/>
    <w:qFormat/>
    <w:uiPriority w:val="0"/>
    <w:pPr>
      <w:tabs>
        <w:tab w:val="right" w:pos="8640"/>
      </w:tabs>
      <w:spacing w:line="560" w:lineRule="exact"/>
      <w:ind w:left="720" w:hanging="720"/>
    </w:pPr>
    <w:rPr>
      <w:rFonts w:ascii="Cambria Math" w:hAnsi="Cambria Math" w:eastAsia="Times New Roman" w:cs="Times New Roman"/>
      <w:color w:val="006666"/>
      <w:sz w:val="24"/>
      <w:szCs w:val="20"/>
    </w:rPr>
  </w:style>
  <w:style w:type="paragraph" w:customStyle="1" w:styleId="343">
    <w:name w:val="Dialogue"/>
    <w:basedOn w:val="1"/>
    <w:qFormat/>
    <w:uiPriority w:val="0"/>
    <w:pPr>
      <w:tabs>
        <w:tab w:val="left" w:pos="2880"/>
      </w:tabs>
      <w:spacing w:line="560" w:lineRule="exact"/>
      <w:ind w:left="2880" w:right="720" w:hanging="2160"/>
      <w:contextualSpacing/>
    </w:pPr>
    <w:rPr>
      <w:rFonts w:ascii="Cambria Math" w:hAnsi="Cambria Math" w:eastAsia="Times New Roman" w:cs="Times New Roman"/>
      <w:sz w:val="24"/>
      <w:szCs w:val="20"/>
      <w:lang w:val="en-GB"/>
    </w:rPr>
  </w:style>
  <w:style w:type="paragraph" w:customStyle="1" w:styleId="344">
    <w:name w:val="Dictionary"/>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7A37"/>
      <w:sz w:val="24"/>
      <w:szCs w:val="20"/>
      <w:lang w:val="en-GB"/>
    </w:rPr>
  </w:style>
  <w:style w:type="paragraph" w:customStyle="1" w:styleId="345">
    <w:name w:val="Disclosure"/>
    <w:basedOn w:val="189"/>
    <w:qFormat/>
    <w:uiPriority w:val="0"/>
  </w:style>
  <w:style w:type="paragraph" w:customStyle="1" w:styleId="346">
    <w:name w:val="DisclosureHead"/>
    <w:basedOn w:val="118"/>
    <w:qFormat/>
    <w:uiPriority w:val="0"/>
  </w:style>
  <w:style w:type="paragraph" w:customStyle="1" w:styleId="347">
    <w:name w:val="Editors"/>
    <w:basedOn w:val="1"/>
    <w:qFormat/>
    <w:uiPriority w:val="0"/>
    <w:pPr>
      <w:spacing w:after="200" w:line="276" w:lineRule="auto"/>
      <w:jc w:val="left"/>
    </w:pPr>
    <w:rPr>
      <w:rFonts w:asciiTheme="minorHAnsi" w:hAnsiTheme="minorHAnsi"/>
      <w:sz w:val="22"/>
    </w:rPr>
  </w:style>
  <w:style w:type="character" w:customStyle="1" w:styleId="348">
    <w:name w:val="EpreprintDate"/>
    <w:basedOn w:val="78"/>
    <w:qFormat/>
    <w:uiPriority w:val="1"/>
    <w:rPr>
      <w:shd w:val="clear" w:color="auto" w:fill="B8CCE4" w:themeFill="accent1" w:themeFillTint="66"/>
    </w:rPr>
  </w:style>
  <w:style w:type="character" w:customStyle="1" w:styleId="349">
    <w:name w:val="EqnCount"/>
    <w:basedOn w:val="78"/>
    <w:qFormat/>
    <w:uiPriority w:val="1"/>
    <w:rPr>
      <w:color w:val="0000FF"/>
    </w:rPr>
  </w:style>
  <w:style w:type="character" w:customStyle="1" w:styleId="350">
    <w:name w:val="eSlide"/>
    <w:basedOn w:val="78"/>
    <w:qFormat/>
    <w:uiPriority w:val="1"/>
    <w:rPr>
      <w:color w:val="FF0000"/>
    </w:rPr>
  </w:style>
  <w:style w:type="paragraph" w:customStyle="1" w:styleId="351">
    <w:name w:val="Exampl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2">
    <w:name w:val="Exampl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3">
    <w:name w:val="Exercis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4">
    <w:name w:val="Exercis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5">
    <w:name w:val="ExerciseSection"/>
    <w:basedOn w:val="1"/>
    <w:qFormat/>
    <w:uiPriority w:val="0"/>
  </w:style>
  <w:style w:type="paragraph" w:customStyle="1" w:styleId="356">
    <w:name w:val="Explanation"/>
    <w:basedOn w:val="1"/>
    <w:uiPriority w:val="0"/>
    <w:pPr>
      <w:spacing w:after="240" w:line="360" w:lineRule="auto"/>
    </w:pPr>
    <w:rPr>
      <w:rFonts w:ascii="Times New Roman" w:hAnsi="Times New Roman" w:eastAsia="Times New Roman" w:cs="Times New Roman"/>
      <w:color w:val="666633"/>
      <w:sz w:val="24"/>
      <w:szCs w:val="24"/>
      <w:lang w:val="en-GB" w:bidi="ar-DZ"/>
    </w:rPr>
  </w:style>
  <w:style w:type="paragraph" w:customStyle="1" w:styleId="357">
    <w:name w:val="Extract"/>
    <w:basedOn w:val="1"/>
    <w:uiPriority w:val="0"/>
    <w:pPr>
      <w:spacing w:before="120" w:after="120" w:line="240" w:lineRule="auto"/>
      <w:ind w:left="360" w:right="360"/>
      <w:contextualSpacing/>
    </w:pPr>
    <w:rPr>
      <w:rFonts w:eastAsia="Times New Roman" w:cs="Linux Libertine"/>
      <w:szCs w:val="20"/>
    </w:rPr>
  </w:style>
  <w:style w:type="paragraph" w:customStyle="1" w:styleId="358">
    <w:name w:val="Extract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9">
    <w:name w:val="Extract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60">
    <w:name w:val="FeatureFixedTitle"/>
    <w:basedOn w:val="1"/>
    <w:qFormat/>
    <w:uiPriority w:val="0"/>
  </w:style>
  <w:style w:type="paragraph" w:customStyle="1" w:styleId="361">
    <w:name w:val="FeatureHead1"/>
    <w:basedOn w:val="1"/>
    <w:qFormat/>
    <w:uiPriority w:val="0"/>
  </w:style>
  <w:style w:type="paragraph" w:customStyle="1" w:styleId="362">
    <w:name w:val="FeatureHead2"/>
    <w:basedOn w:val="361"/>
    <w:qFormat/>
    <w:uiPriority w:val="0"/>
  </w:style>
  <w:style w:type="paragraph" w:customStyle="1" w:styleId="363">
    <w:name w:val="FeatureTitle"/>
    <w:basedOn w:val="153"/>
    <w:qFormat/>
    <w:uiPriority w:val="0"/>
  </w:style>
  <w:style w:type="paragraph" w:customStyle="1" w:styleId="364">
    <w:name w:val="FigCopyright"/>
    <w:basedOn w:val="1"/>
    <w:qFormat/>
    <w:uiPriority w:val="0"/>
  </w:style>
  <w:style w:type="character" w:customStyle="1" w:styleId="365">
    <w:name w:val="FigCount"/>
    <w:basedOn w:val="78"/>
    <w:qFormat/>
    <w:uiPriority w:val="1"/>
    <w:rPr>
      <w:color w:val="0000FF"/>
    </w:rPr>
  </w:style>
  <w:style w:type="paragraph" w:customStyle="1" w:styleId="366">
    <w:name w:val="FigKeyword"/>
    <w:basedOn w:val="1"/>
    <w:qFormat/>
    <w:uiPriority w:val="0"/>
  </w:style>
  <w:style w:type="paragraph" w:customStyle="1" w:styleId="367">
    <w:name w:val="FundingHead"/>
    <w:basedOn w:val="139"/>
    <w:qFormat/>
    <w:uiPriority w:val="0"/>
  </w:style>
  <w:style w:type="paragraph" w:customStyle="1" w:styleId="368">
    <w:name w:val="FundingPara"/>
    <w:basedOn w:val="367"/>
    <w:next w:val="141"/>
    <w:qFormat/>
    <w:uiPriority w:val="0"/>
  </w:style>
  <w:style w:type="paragraph" w:customStyle="1" w:styleId="369">
    <w:name w:val="Head6"/>
    <w:basedOn w:val="1"/>
    <w:uiPriority w:val="0"/>
    <w:pPr>
      <w:keepNext/>
      <w:keepLines/>
      <w:widowControl w:val="0"/>
      <w:spacing w:after="120"/>
      <w:ind w:left="720"/>
      <w:outlineLvl w:val="5"/>
    </w:pPr>
    <w:rPr>
      <w:rFonts w:ascii="Linux Biolinum" w:hAnsi="Linux Biolinum" w:eastAsia="Arial Unicode MS" w:cs="Times New Roman"/>
      <w:sz w:val="24"/>
      <w:szCs w:val="20"/>
    </w:rPr>
  </w:style>
  <w:style w:type="paragraph" w:customStyle="1" w:styleId="370">
    <w:name w:val="Hint"/>
    <w:basedOn w:val="1"/>
    <w:uiPriority w:val="0"/>
    <w:pPr>
      <w:spacing w:line="360" w:lineRule="auto"/>
    </w:pPr>
    <w:rPr>
      <w:rFonts w:ascii="Times New Roman" w:hAnsi="Times New Roman" w:eastAsia="Times New Roman" w:cs="Times New Roman"/>
      <w:color w:val="993300"/>
      <w:sz w:val="24"/>
      <w:szCs w:val="24"/>
      <w:lang w:val="en-GB" w:bidi="ar-DZ"/>
    </w:rPr>
  </w:style>
  <w:style w:type="paragraph" w:customStyle="1" w:styleId="371">
    <w:name w:val="Index1"/>
    <w:basedOn w:val="1"/>
    <w:qFormat/>
    <w:uiPriority w:val="0"/>
  </w:style>
  <w:style w:type="paragraph" w:customStyle="1" w:styleId="372">
    <w:name w:val="Index2"/>
    <w:basedOn w:val="1"/>
    <w:qFormat/>
    <w:uiPriority w:val="0"/>
    <w:pPr>
      <w:ind w:left="284"/>
    </w:pPr>
  </w:style>
  <w:style w:type="paragraph" w:customStyle="1" w:styleId="373">
    <w:name w:val="Index3"/>
    <w:basedOn w:val="1"/>
    <w:qFormat/>
    <w:uiPriority w:val="0"/>
    <w:pPr>
      <w:ind w:left="567"/>
    </w:pPr>
  </w:style>
  <w:style w:type="paragraph" w:customStyle="1" w:styleId="374">
    <w:name w:val="Index4"/>
    <w:basedOn w:val="1"/>
    <w:qFormat/>
    <w:uiPriority w:val="0"/>
    <w:pPr>
      <w:ind w:left="851"/>
    </w:pPr>
  </w:style>
  <w:style w:type="paragraph" w:customStyle="1" w:styleId="375">
    <w:name w:val="IndexHead"/>
    <w:basedOn w:val="1"/>
    <w:qFormat/>
    <w:uiPriority w:val="0"/>
  </w:style>
  <w:style w:type="paragraph" w:customStyle="1" w:styleId="376">
    <w:name w:val="Letter-ps"/>
    <w:basedOn w:val="1"/>
    <w:next w:val="1"/>
    <w:qFormat/>
    <w:uiPriority w:val="0"/>
  </w:style>
  <w:style w:type="paragraph" w:customStyle="1" w:styleId="377">
    <w:name w:val="MainHeading"/>
    <w:basedOn w:val="1"/>
    <w:uiPriority w:val="0"/>
    <w:pPr>
      <w:widowControl w:val="0"/>
      <w:pBdr>
        <w:top w:val="single" w:color="auto" w:sz="4" w:space="1"/>
        <w:left w:val="single" w:color="auto" w:sz="4" w:space="4"/>
        <w:bottom w:val="single" w:color="auto" w:sz="4" w:space="6"/>
        <w:right w:val="single" w:color="auto" w:sz="4" w:space="4"/>
      </w:pBdr>
      <w:spacing w:line="360" w:lineRule="exact"/>
      <w:ind w:right="2880"/>
    </w:pPr>
    <w:rPr>
      <w:rFonts w:ascii="Arial Unicode MS" w:hAnsi="Arial Unicode MS" w:eastAsia="Times New Roman" w:cs="Times New Roman"/>
      <w:b/>
      <w:i/>
      <w:sz w:val="24"/>
      <w:szCs w:val="20"/>
    </w:rPr>
  </w:style>
  <w:style w:type="paragraph" w:customStyle="1" w:styleId="378">
    <w:name w:val="MarginNote"/>
    <w:basedOn w:val="1"/>
    <w:qFormat/>
    <w:uiPriority w:val="0"/>
    <w:pPr>
      <w:spacing w:line="560" w:lineRule="exact"/>
      <w:ind w:left="-720"/>
    </w:pPr>
    <w:rPr>
      <w:rFonts w:ascii="Cambria Math" w:hAnsi="Cambria Math" w:eastAsia="Times New Roman" w:cs="Times New Roman"/>
      <w:sz w:val="24"/>
      <w:szCs w:val="20"/>
      <w:lang w:val="en-GB"/>
    </w:rPr>
  </w:style>
  <w:style w:type="paragraph" w:customStyle="1" w:styleId="379">
    <w:name w:val="MetadataHead"/>
    <w:basedOn w:val="1"/>
    <w:uiPriority w:val="0"/>
    <w:rPr>
      <w:color w:val="558ED5" w:themeColor="text2" w:themeTint="99"/>
      <w:sz w:val="20"/>
      <w14:textFill>
        <w14:solidFill>
          <w14:schemeClr w14:val="tx2">
            <w14:lumMod w14:val="60000"/>
            <w14:lumOff w14:val="40000"/>
          </w14:schemeClr>
        </w14:solidFill>
      </w14:textFill>
    </w:rPr>
  </w:style>
  <w:style w:type="paragraph" w:customStyle="1" w:styleId="380">
    <w:name w:val="MiscText"/>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character" w:customStyle="1" w:styleId="381">
    <w:name w:val="Orcid"/>
    <w:basedOn w:val="78"/>
    <w:qFormat/>
    <w:uiPriority w:val="1"/>
    <w:rPr>
      <w:color w:val="7030A0"/>
    </w:rPr>
  </w:style>
  <w:style w:type="paragraph" w:customStyle="1" w:styleId="382">
    <w:name w:val="Para_bib"/>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83">
    <w:name w:val="ParaFirst"/>
    <w:qFormat/>
    <w:uiPriority w:val="0"/>
    <w:pPr>
      <w:spacing w:before="360" w:line="560" w:lineRule="exact"/>
    </w:pPr>
    <w:rPr>
      <w:rFonts w:ascii="Cambria Math" w:hAnsi="Cambria Math" w:eastAsia="Times New Roman" w:cs="Times New Roman"/>
      <w:sz w:val="24"/>
      <w:lang w:val="en-US" w:eastAsia="en-US" w:bidi="ar-SA"/>
    </w:rPr>
  </w:style>
  <w:style w:type="paragraph" w:customStyle="1" w:styleId="384">
    <w:name w:val="Part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85">
    <w:name w:val="PartEnd"/>
    <w:basedOn w:val="384"/>
    <w:qFormat/>
    <w:uiPriority w:val="0"/>
    <w:pPr>
      <w:pBdr>
        <w:top w:val="none" w:color="auto" w:sz="0" w:space="0"/>
        <w:bottom w:val="thickThinSmallGap" w:color="auto" w:sz="24" w:space="1"/>
      </w:pBdr>
    </w:pPr>
  </w:style>
  <w:style w:type="paragraph" w:customStyle="1" w:styleId="386">
    <w:name w:val="PartNumber"/>
    <w:basedOn w:val="1"/>
    <w:next w:val="1"/>
    <w:uiPriority w:val="0"/>
    <w:pPr>
      <w:keepNext/>
      <w:keepLines/>
      <w:spacing w:before="480" w:line="560" w:lineRule="exact"/>
      <w:jc w:val="center"/>
    </w:pPr>
    <w:rPr>
      <w:rFonts w:ascii="Arial Unicode MS" w:hAnsi="Arial Unicode MS" w:eastAsia="Times New Roman" w:cs="Times New Roman"/>
      <w:sz w:val="48"/>
      <w:szCs w:val="20"/>
    </w:rPr>
  </w:style>
  <w:style w:type="paragraph" w:customStyle="1" w:styleId="387">
    <w:name w:val="PartTitle"/>
    <w:basedOn w:val="386"/>
    <w:next w:val="1"/>
    <w:uiPriority w:val="0"/>
    <w:rPr>
      <w:b/>
    </w:rPr>
  </w:style>
  <w:style w:type="paragraph" w:customStyle="1" w:styleId="388">
    <w:name w:val="Prelims"/>
    <w:basedOn w:val="1"/>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0000"/>
      <w:sz w:val="24"/>
      <w:szCs w:val="20"/>
    </w:rPr>
  </w:style>
  <w:style w:type="paragraph" w:customStyle="1" w:styleId="389">
    <w:name w:val="Proof"/>
    <w:basedOn w:val="1"/>
    <w:qFormat/>
    <w:uiPriority w:val="0"/>
    <w:pPr>
      <w:spacing w:line="560" w:lineRule="exact"/>
      <w:ind w:firstLine="720"/>
    </w:pPr>
    <w:rPr>
      <w:rFonts w:ascii="Cambria Math" w:hAnsi="Cambria Math" w:eastAsia="Times New Roman" w:cs="Times New Roman"/>
      <w:sz w:val="24"/>
      <w:szCs w:val="20"/>
      <w:lang w:val="en-GB"/>
    </w:rPr>
  </w:style>
  <w:style w:type="paragraph" w:customStyle="1" w:styleId="390">
    <w:name w:val="PublisherDate"/>
    <w:basedOn w:val="1"/>
    <w:qFormat/>
    <w:uiPriority w:val="0"/>
    <w:pPr>
      <w:spacing w:line="360" w:lineRule="exact"/>
      <w:contextualSpacing/>
      <w:jc w:val="center"/>
    </w:pPr>
    <w:rPr>
      <w:rFonts w:ascii="Arial Unicode MS" w:hAnsi="Arial Unicode MS" w:eastAsia="Times New Roman" w:cs="Times New Roman"/>
      <w:color w:val="000000"/>
      <w:sz w:val="24"/>
      <w:szCs w:val="20"/>
    </w:rPr>
  </w:style>
  <w:style w:type="paragraph" w:customStyle="1" w:styleId="391">
    <w:name w:val="Question"/>
    <w:basedOn w:val="1"/>
    <w:qFormat/>
    <w:uiPriority w:val="0"/>
    <w:pPr>
      <w:tabs>
        <w:tab w:val="left" w:pos="720"/>
      </w:tabs>
      <w:spacing w:line="560" w:lineRule="exact"/>
      <w:ind w:left="720" w:hanging="720"/>
      <w:contextualSpacing/>
    </w:pPr>
    <w:rPr>
      <w:rFonts w:ascii="Cambria Math" w:hAnsi="Cambria Math" w:eastAsia="Times New Roman" w:cs="Times New Roman"/>
      <w:color w:val="4F272F"/>
      <w:sz w:val="24"/>
      <w:szCs w:val="20"/>
    </w:rPr>
  </w:style>
  <w:style w:type="paragraph" w:customStyle="1" w:styleId="392">
    <w:name w:val="Question_Fillblank"/>
    <w:basedOn w:val="1"/>
    <w:uiPriority w:val="0"/>
    <w:pPr>
      <w:spacing w:after="240"/>
    </w:pPr>
    <w:rPr>
      <w:rFonts w:ascii="Times New Roman" w:hAnsi="Times New Roman" w:eastAsia="Times New Roman" w:cs="Times New Roman"/>
      <w:sz w:val="24"/>
      <w:szCs w:val="24"/>
      <w:lang w:val="en-GB" w:bidi="ar-DZ"/>
    </w:rPr>
  </w:style>
  <w:style w:type="paragraph" w:customStyle="1" w:styleId="393">
    <w:name w:val="Question_Match"/>
    <w:basedOn w:val="1"/>
    <w:uiPriority w:val="0"/>
    <w:pPr>
      <w:spacing w:after="240"/>
    </w:pPr>
    <w:rPr>
      <w:rFonts w:ascii="Times New Roman" w:hAnsi="Times New Roman" w:eastAsia="Times New Roman" w:cs="Times New Roman"/>
      <w:sz w:val="24"/>
      <w:szCs w:val="24"/>
      <w:lang w:val="en-GB" w:bidi="ar-DZ"/>
    </w:rPr>
  </w:style>
  <w:style w:type="paragraph" w:customStyle="1" w:styleId="394">
    <w:name w:val="Question_MultiCh"/>
    <w:basedOn w:val="1"/>
    <w:uiPriority w:val="0"/>
    <w:pPr>
      <w:spacing w:after="240"/>
    </w:pPr>
    <w:rPr>
      <w:rFonts w:ascii="Times New Roman" w:hAnsi="Times New Roman" w:eastAsia="Times New Roman" w:cs="Times New Roman"/>
      <w:sz w:val="24"/>
      <w:szCs w:val="24"/>
      <w:lang w:val="en-GB" w:bidi="ar-DZ"/>
    </w:rPr>
  </w:style>
  <w:style w:type="paragraph" w:customStyle="1" w:styleId="395">
    <w:name w:val="Question_TrueFalse"/>
    <w:basedOn w:val="1"/>
    <w:uiPriority w:val="0"/>
    <w:pPr>
      <w:spacing w:after="240"/>
    </w:pPr>
    <w:rPr>
      <w:rFonts w:ascii="Times New Roman" w:hAnsi="Times New Roman" w:eastAsia="Times New Roman" w:cs="Times New Roman"/>
      <w:sz w:val="24"/>
      <w:szCs w:val="24"/>
      <w:lang w:val="en-GB" w:bidi="ar-DZ"/>
    </w:rPr>
  </w:style>
  <w:style w:type="paragraph" w:customStyle="1" w:styleId="396">
    <w:name w:val="Quotation"/>
    <w:basedOn w:val="1"/>
    <w:qFormat/>
    <w:uiPriority w:val="0"/>
    <w:pPr>
      <w:jc w:val="center"/>
    </w:pPr>
    <w:rPr>
      <w:sz w:val="16"/>
    </w:rPr>
  </w:style>
  <w:style w:type="character" w:customStyle="1" w:styleId="397">
    <w:name w:val="RefCount"/>
    <w:basedOn w:val="78"/>
    <w:qFormat/>
    <w:uiPriority w:val="1"/>
    <w:rPr>
      <w:color w:val="0000FF"/>
    </w:rPr>
  </w:style>
  <w:style w:type="paragraph" w:customStyle="1" w:styleId="398">
    <w:name w:val="RefHead1"/>
    <w:basedOn w:val="199"/>
    <w:qFormat/>
    <w:uiPriority w:val="0"/>
    <w:pPr>
      <w:ind w:left="284"/>
    </w:pPr>
  </w:style>
  <w:style w:type="paragraph" w:customStyle="1" w:styleId="399">
    <w:name w:val="RefHead2"/>
    <w:basedOn w:val="199"/>
    <w:qFormat/>
    <w:uiPriority w:val="0"/>
    <w:pPr>
      <w:ind w:left="567"/>
    </w:pPr>
  </w:style>
  <w:style w:type="paragraph" w:customStyle="1" w:styleId="400">
    <w:name w:val="RefHead3"/>
    <w:basedOn w:val="199"/>
    <w:qFormat/>
    <w:uiPriority w:val="0"/>
    <w:pPr>
      <w:spacing w:before="30"/>
      <w:ind w:left="851"/>
    </w:pPr>
  </w:style>
  <w:style w:type="paragraph" w:customStyle="1" w:styleId="401">
    <w:name w:val="RelatedArticle"/>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402">
    <w:name w:val="RevisedDate1"/>
    <w:basedOn w:val="78"/>
    <w:qFormat/>
    <w:uiPriority w:val="1"/>
    <w:rPr>
      <w:color w:val="604A7B" w:themeColor="accent4" w:themeShade="BF"/>
    </w:rPr>
  </w:style>
  <w:style w:type="character" w:customStyle="1" w:styleId="403">
    <w:name w:val="RevisedDate2"/>
    <w:basedOn w:val="78"/>
    <w:qFormat/>
    <w:uiPriority w:val="1"/>
    <w:rPr>
      <w:color w:val="E46C0A" w:themeColor="accent6" w:themeShade="BF"/>
    </w:rPr>
  </w:style>
  <w:style w:type="character" w:customStyle="1" w:styleId="404">
    <w:name w:val="Salutation Char"/>
    <w:basedOn w:val="78"/>
    <w:link w:val="27"/>
    <w:uiPriority w:val="99"/>
    <w:rPr>
      <w:rFonts w:ascii="Linux Libertine" w:hAnsi="Linux Libertine" w:eastAsiaTheme="minorHAnsi" w:cstheme="minorBidi"/>
      <w:sz w:val="18"/>
      <w:szCs w:val="22"/>
      <w:lang w:val="en-US" w:eastAsia="en-US"/>
    </w:rPr>
  </w:style>
  <w:style w:type="paragraph" w:customStyle="1" w:styleId="405">
    <w:name w:val="Speech"/>
    <w:basedOn w:val="318"/>
    <w:qFormat/>
    <w:uiPriority w:val="0"/>
  </w:style>
  <w:style w:type="paragraph" w:customStyle="1" w:styleId="406">
    <w:name w:val="Spine"/>
    <w:basedOn w:val="1"/>
    <w:qFormat/>
    <w:uiPriority w:val="0"/>
    <w:pPr>
      <w:pBdr>
        <w:top w:val="thinThickLargeGap" w:color="auto" w:sz="24" w:space="8"/>
        <w:bottom w:val="thickThinLargeGap" w:color="auto" w:sz="24" w:space="12"/>
      </w:pBdr>
      <w:spacing w:line="360" w:lineRule="exact"/>
    </w:pPr>
    <w:rPr>
      <w:rFonts w:ascii="Cambria Math" w:hAnsi="Cambria Math" w:eastAsia="Times New Roman" w:cs="Times New Roman"/>
      <w:sz w:val="24"/>
      <w:szCs w:val="20"/>
      <w:lang w:val="en-GB"/>
    </w:rPr>
  </w:style>
  <w:style w:type="character" w:customStyle="1" w:styleId="407">
    <w:name w:val="Subject1"/>
    <w:basedOn w:val="78"/>
    <w:uiPriority w:val="1"/>
    <w:rPr>
      <w:rFonts w:ascii="Times New Roman" w:hAnsi="Times New Roman"/>
      <w:color w:val="002060"/>
      <w:sz w:val="20"/>
    </w:rPr>
  </w:style>
  <w:style w:type="character" w:customStyle="1" w:styleId="408">
    <w:name w:val="Subject2"/>
    <w:basedOn w:val="407"/>
    <w:uiPriority w:val="1"/>
    <w:rPr>
      <w:rFonts w:ascii="Times New Roman" w:hAnsi="Times New Roman"/>
      <w:color w:val="002060"/>
      <w:sz w:val="20"/>
    </w:rPr>
  </w:style>
  <w:style w:type="paragraph" w:customStyle="1" w:styleId="409">
    <w:name w:val="SuppKeyword"/>
    <w:basedOn w:val="260"/>
    <w:qFormat/>
    <w:uiPriority w:val="0"/>
  </w:style>
  <w:style w:type="character" w:customStyle="1" w:styleId="410">
    <w:name w:val="TblCount"/>
    <w:basedOn w:val="78"/>
    <w:qFormat/>
    <w:uiPriority w:val="1"/>
    <w:rPr>
      <w:color w:val="0000FF"/>
    </w:rPr>
  </w:style>
  <w:style w:type="paragraph" w:customStyle="1" w:styleId="411">
    <w:name w:val="TOC1"/>
    <w:basedOn w:val="1"/>
    <w:qFormat/>
    <w:uiPriority w:val="0"/>
  </w:style>
  <w:style w:type="paragraph" w:customStyle="1" w:styleId="412">
    <w:name w:val="TOC2"/>
    <w:basedOn w:val="1"/>
    <w:qFormat/>
    <w:uiPriority w:val="0"/>
  </w:style>
  <w:style w:type="paragraph" w:customStyle="1" w:styleId="413">
    <w:name w:val="TOC3"/>
    <w:basedOn w:val="1"/>
    <w:qFormat/>
    <w:uiPriority w:val="0"/>
  </w:style>
  <w:style w:type="paragraph" w:customStyle="1" w:styleId="414">
    <w:name w:val="TOC4"/>
    <w:basedOn w:val="1"/>
    <w:qFormat/>
    <w:uiPriority w:val="0"/>
  </w:style>
  <w:style w:type="paragraph" w:customStyle="1" w:styleId="415">
    <w:name w:val="TOCHeading"/>
    <w:basedOn w:val="1"/>
    <w:qFormat/>
    <w:uiPriority w:val="0"/>
  </w:style>
  <w:style w:type="paragraph" w:customStyle="1" w:styleId="416">
    <w:name w:val="Translation"/>
    <w:basedOn w:val="357"/>
    <w:qFormat/>
    <w:uiPriority w:val="0"/>
    <w:rPr>
      <w:color w:val="7030A0"/>
    </w:rPr>
  </w:style>
  <w:style w:type="paragraph" w:customStyle="1" w:styleId="417">
    <w:name w:val="Update"/>
    <w:basedOn w:val="1"/>
    <w:qFormat/>
    <w:uiPriority w:val="0"/>
    <w:pPr>
      <w:pBdr>
        <w:top w:val="dashed" w:color="auto" w:sz="4" w:space="6"/>
        <w:bottom w:val="dashed" w:color="auto" w:sz="4" w:space="16"/>
      </w:pBdr>
      <w:spacing w:line="560" w:lineRule="exact"/>
      <w:ind w:firstLine="720"/>
    </w:pPr>
    <w:rPr>
      <w:rFonts w:ascii="Cambria Math" w:hAnsi="Cambria Math" w:eastAsia="Times New Roman" w:cs="Times New Roman"/>
      <w:color w:val="760016"/>
      <w:sz w:val="24"/>
      <w:szCs w:val="20"/>
      <w:lang w:val="en-GB"/>
    </w:rPr>
  </w:style>
  <w:style w:type="paragraph" w:customStyle="1" w:styleId="418">
    <w:name w:val="Value"/>
    <w:basedOn w:val="1"/>
    <w:next w:val="1"/>
    <w:qFormat/>
    <w:uiPriority w:val="0"/>
  </w:style>
  <w:style w:type="paragraph" w:customStyle="1" w:styleId="419">
    <w:name w:val="Video"/>
    <w:basedOn w:val="1"/>
    <w:qFormat/>
    <w:uiPriority w:val="0"/>
    <w:pPr>
      <w:pBdr>
        <w:top w:val="wave" w:color="auto" w:sz="6" w:space="8"/>
        <w:bottom w:val="wave" w:color="auto" w:sz="6" w:space="12"/>
      </w:pBdr>
      <w:spacing w:after="120" w:line="280" w:lineRule="exact"/>
      <w:jc w:val="center"/>
    </w:pPr>
    <w:rPr>
      <w:rFonts w:ascii="Arial Unicode MS" w:hAnsi="Arial Unicode MS" w:eastAsia="Arial Unicode MS" w:cs="Times New Roman"/>
      <w:color w:val="FF0000"/>
      <w:sz w:val="24"/>
      <w:szCs w:val="20"/>
    </w:rPr>
  </w:style>
  <w:style w:type="paragraph" w:customStyle="1" w:styleId="420">
    <w:name w:val="Worksolution"/>
    <w:basedOn w:val="1"/>
    <w:uiPriority w:val="0"/>
    <w:rPr>
      <w:rFonts w:ascii="Times New Roman" w:hAnsi="Times New Roman" w:eastAsia="Times New Roman" w:cs="Times New Roman"/>
      <w:sz w:val="24"/>
      <w:szCs w:val="24"/>
      <w:lang w:val="en-GB" w:bidi="ar-DZ"/>
    </w:rPr>
  </w:style>
  <w:style w:type="paragraph" w:customStyle="1" w:styleId="421">
    <w:name w:val="Yours"/>
    <w:basedOn w:val="1"/>
    <w:next w:val="1"/>
    <w:qFormat/>
    <w:uiPriority w:val="0"/>
  </w:style>
  <w:style w:type="paragraph" w:styleId="422">
    <w:name w:val="No Spacing"/>
    <w:qFormat/>
    <w:uiPriority w:val="1"/>
    <w:rPr>
      <w:rFonts w:asciiTheme="minorHAnsi" w:hAnsiTheme="minorHAnsi" w:eastAsiaTheme="minorHAnsi" w:cstheme="minorBidi"/>
      <w:sz w:val="22"/>
      <w:szCs w:val="22"/>
      <w:lang w:val="en-US" w:eastAsia="en-US" w:bidi="ar-SA"/>
    </w:rPr>
  </w:style>
  <w:style w:type="character" w:customStyle="1" w:styleId="423">
    <w:name w:val="KeyTerm"/>
    <w:basedOn w:val="78"/>
    <w:qFormat/>
    <w:uiPriority w:val="1"/>
    <w:rPr>
      <w:color w:val="E46C0A" w:themeColor="accent6" w:themeShade="BF"/>
    </w:rPr>
  </w:style>
  <w:style w:type="character" w:customStyle="1" w:styleId="424">
    <w:name w:val="OtherTitle"/>
    <w:basedOn w:val="78"/>
    <w:qFormat/>
    <w:uiPriority w:val="1"/>
    <w:rPr>
      <w:shd w:val="clear" w:color="auto" w:fill="B6DDE8" w:themeFill="accent5" w:themeFillTint="66"/>
    </w:rPr>
  </w:style>
  <w:style w:type="paragraph" w:customStyle="1" w:styleId="425">
    <w:name w:val="SidebarText"/>
    <w:basedOn w:val="1"/>
    <w:qFormat/>
    <w:uiPriority w:val="0"/>
    <w:pPr>
      <w:spacing w:line="360" w:lineRule="auto"/>
      <w:ind w:left="475"/>
    </w:pPr>
    <w:rPr>
      <w:rFonts w:ascii="Times New Roman" w:hAnsi="Times New Roman" w:eastAsia="Times New Roman" w:cs="Times New Roman"/>
      <w:sz w:val="24"/>
      <w:szCs w:val="20"/>
    </w:rPr>
  </w:style>
  <w:style w:type="character" w:customStyle="1" w:styleId="426">
    <w:name w:val="term-InText"/>
    <w:uiPriority w:val="1"/>
  </w:style>
  <w:style w:type="paragraph" w:customStyle="1" w:styleId="427">
    <w:name w:val="CCSHead"/>
    <w:basedOn w:val="181"/>
    <w:qFormat/>
    <w:uiPriority w:val="0"/>
  </w:style>
  <w:style w:type="paragraph" w:customStyle="1" w:styleId="428">
    <w:name w:val="CCSDescription"/>
    <w:basedOn w:val="182"/>
    <w:qFormat/>
    <w:uiPriority w:val="0"/>
  </w:style>
  <w:style w:type="paragraph" w:customStyle="1" w:styleId="429">
    <w:name w:val="AlgorithmCaption"/>
    <w:basedOn w:val="1"/>
    <w:uiPriority w:val="0"/>
    <w:pPr>
      <w:pBdr>
        <w:top w:val="single" w:color="auto" w:sz="4" w:space="2"/>
        <w:bottom w:val="single" w:color="auto" w:sz="4" w:space="2"/>
      </w:pBdr>
      <w:spacing w:before="200"/>
    </w:pPr>
  </w:style>
  <w:style w:type="paragraph" w:customStyle="1" w:styleId="430">
    <w:name w:val="RefFormatHead"/>
    <w:basedOn w:val="1"/>
    <w:qFormat/>
    <w:uiPriority w:val="0"/>
    <w:pPr>
      <w:spacing w:before="220"/>
    </w:pPr>
    <w:rPr>
      <w:rFonts w:cs="Linux Libertine"/>
      <w:b/>
      <w:sz w:val="16"/>
    </w:rPr>
  </w:style>
  <w:style w:type="paragraph" w:customStyle="1" w:styleId="431">
    <w:name w:val="RefFormatPara"/>
    <w:basedOn w:val="1"/>
    <w:qFormat/>
    <w:uiPriority w:val="0"/>
    <w:pPr>
      <w:spacing w:before="60" w:after="60"/>
      <w:contextualSpacing/>
    </w:pPr>
    <w:rPr>
      <w:sz w:val="16"/>
    </w:rPr>
  </w:style>
  <w:style w:type="paragraph" w:customStyle="1" w:styleId="432">
    <w:name w:val="AppendixH4"/>
    <w:basedOn w:val="189"/>
    <w:qFormat/>
    <w:uiPriority w:val="0"/>
    <w:rPr>
      <w:lang w:eastAsia="it-IT"/>
    </w:rPr>
  </w:style>
  <w:style w:type="paragraph" w:customStyle="1" w:styleId="433">
    <w:name w:val="Style1"/>
    <w:basedOn w:val="121"/>
    <w:qFormat/>
    <w:uiPriority w:val="0"/>
  </w:style>
  <w:style w:type="paragraph" w:customStyle="1" w:styleId="434">
    <w:name w:val="PermissionBlock"/>
    <w:basedOn w:val="59"/>
    <w:qFormat/>
    <w:uiPriority w:val="0"/>
  </w:style>
  <w:style w:type="paragraph" w:customStyle="1" w:styleId="435">
    <w:name w:val="Bibliography"/>
    <w:basedOn w:val="1"/>
    <w:next w:val="1"/>
    <w:semiHidden/>
    <w:unhideWhenUsed/>
    <w:uiPriority w:val="37"/>
  </w:style>
  <w:style w:type="character" w:customStyle="1" w:styleId="436">
    <w:name w:val="Body Text Char"/>
    <w:basedOn w:val="78"/>
    <w:link w:val="31"/>
    <w:uiPriority w:val="0"/>
    <w:rPr>
      <w:rFonts w:ascii="Linux Libertine" w:hAnsi="Linux Libertine" w:eastAsiaTheme="minorHAnsi" w:cstheme="minorBidi"/>
      <w:sz w:val="18"/>
      <w:szCs w:val="22"/>
      <w:lang w:val="en-US" w:eastAsia="en-US"/>
    </w:rPr>
  </w:style>
  <w:style w:type="character" w:customStyle="1" w:styleId="437">
    <w:name w:val="Body Text 2 Char"/>
    <w:basedOn w:val="78"/>
    <w:link w:val="64"/>
    <w:uiPriority w:val="0"/>
    <w:rPr>
      <w:rFonts w:ascii="Linux Libertine" w:hAnsi="Linux Libertine" w:eastAsiaTheme="minorHAnsi" w:cstheme="minorBidi"/>
      <w:sz w:val="18"/>
      <w:szCs w:val="22"/>
      <w:lang w:val="en-US" w:eastAsia="en-US"/>
    </w:rPr>
  </w:style>
  <w:style w:type="character" w:customStyle="1" w:styleId="438">
    <w:name w:val="Body Text 3 Char"/>
    <w:basedOn w:val="78"/>
    <w:link w:val="28"/>
    <w:uiPriority w:val="0"/>
    <w:rPr>
      <w:rFonts w:ascii="Linux Libertine" w:hAnsi="Linux Libertine" w:eastAsiaTheme="minorHAnsi" w:cstheme="minorBidi"/>
      <w:sz w:val="16"/>
      <w:szCs w:val="16"/>
      <w:lang w:val="en-US" w:eastAsia="en-US"/>
    </w:rPr>
  </w:style>
  <w:style w:type="character" w:customStyle="1" w:styleId="439">
    <w:name w:val="Body Text First Indent Char"/>
    <w:basedOn w:val="436"/>
    <w:link w:val="74"/>
    <w:uiPriority w:val="0"/>
    <w:rPr>
      <w:rFonts w:ascii="Linux Libertine" w:hAnsi="Linux Libertine" w:eastAsiaTheme="minorHAnsi" w:cstheme="minorBidi"/>
      <w:sz w:val="18"/>
      <w:szCs w:val="22"/>
      <w:lang w:val="en-US" w:eastAsia="en-US"/>
    </w:rPr>
  </w:style>
  <w:style w:type="character" w:customStyle="1" w:styleId="440">
    <w:name w:val="Body Text Indent Char"/>
    <w:basedOn w:val="78"/>
    <w:link w:val="32"/>
    <w:uiPriority w:val="0"/>
    <w:rPr>
      <w:rFonts w:ascii="Linux Libertine" w:hAnsi="Linux Libertine" w:eastAsiaTheme="minorHAnsi" w:cstheme="minorBidi"/>
      <w:sz w:val="18"/>
      <w:szCs w:val="22"/>
      <w:lang w:val="en-US" w:eastAsia="en-US"/>
    </w:rPr>
  </w:style>
  <w:style w:type="character" w:customStyle="1" w:styleId="441">
    <w:name w:val="Body Text First Indent 2 Char"/>
    <w:basedOn w:val="440"/>
    <w:link w:val="75"/>
    <w:uiPriority w:val="0"/>
    <w:rPr>
      <w:rFonts w:ascii="Linux Libertine" w:hAnsi="Linux Libertine" w:eastAsiaTheme="minorHAnsi" w:cstheme="minorBidi"/>
      <w:sz w:val="18"/>
      <w:szCs w:val="22"/>
      <w:lang w:val="en-US" w:eastAsia="en-US"/>
    </w:rPr>
  </w:style>
  <w:style w:type="character" w:customStyle="1" w:styleId="442">
    <w:name w:val="Body Text Indent 2 Char"/>
    <w:basedOn w:val="78"/>
    <w:link w:val="45"/>
    <w:uiPriority w:val="0"/>
    <w:rPr>
      <w:rFonts w:ascii="Linux Libertine" w:hAnsi="Linux Libertine" w:eastAsiaTheme="minorHAnsi" w:cstheme="minorBidi"/>
      <w:sz w:val="18"/>
      <w:szCs w:val="22"/>
      <w:lang w:val="en-US" w:eastAsia="en-US"/>
    </w:rPr>
  </w:style>
  <w:style w:type="character" w:customStyle="1" w:styleId="443">
    <w:name w:val="Body Text Indent 3 Char"/>
    <w:basedOn w:val="78"/>
    <w:link w:val="61"/>
    <w:uiPriority w:val="0"/>
    <w:rPr>
      <w:rFonts w:ascii="Linux Libertine" w:hAnsi="Linux Libertine" w:eastAsiaTheme="minorHAnsi" w:cstheme="minorBidi"/>
      <w:sz w:val="16"/>
      <w:szCs w:val="16"/>
      <w:lang w:val="en-US" w:eastAsia="en-US"/>
    </w:rPr>
  </w:style>
  <w:style w:type="character" w:customStyle="1" w:styleId="444">
    <w:name w:val="Closing Char"/>
    <w:basedOn w:val="78"/>
    <w:link w:val="29"/>
    <w:uiPriority w:val="0"/>
    <w:rPr>
      <w:rFonts w:ascii="Linux Libertine" w:hAnsi="Linux Libertine" w:eastAsiaTheme="minorHAnsi" w:cstheme="minorBidi"/>
      <w:sz w:val="18"/>
      <w:szCs w:val="22"/>
      <w:lang w:val="en-US" w:eastAsia="en-US"/>
    </w:rPr>
  </w:style>
  <w:style w:type="character" w:customStyle="1" w:styleId="445">
    <w:name w:val="Date Char1"/>
    <w:basedOn w:val="78"/>
    <w:link w:val="44"/>
    <w:uiPriority w:val="0"/>
    <w:rPr>
      <w:rFonts w:ascii="Linux Libertine" w:hAnsi="Linux Libertine" w:eastAsiaTheme="minorHAnsi" w:cstheme="minorBidi"/>
      <w:sz w:val="18"/>
      <w:szCs w:val="22"/>
      <w:lang w:val="en-US" w:eastAsia="en-US"/>
    </w:rPr>
  </w:style>
  <w:style w:type="character" w:customStyle="1" w:styleId="446">
    <w:name w:val="Document Map Char"/>
    <w:basedOn w:val="78"/>
    <w:link w:val="24"/>
    <w:uiPriority w:val="0"/>
    <w:rPr>
      <w:rFonts w:ascii="Tahoma" w:hAnsi="Tahoma" w:cs="Tahoma" w:eastAsiaTheme="minorHAnsi"/>
      <w:sz w:val="16"/>
      <w:szCs w:val="16"/>
      <w:lang w:val="en-US" w:eastAsia="en-US"/>
    </w:rPr>
  </w:style>
  <w:style w:type="character" w:customStyle="1" w:styleId="447">
    <w:name w:val="E-mail Signature Char"/>
    <w:basedOn w:val="78"/>
    <w:link w:val="17"/>
    <w:uiPriority w:val="0"/>
    <w:rPr>
      <w:rFonts w:ascii="Linux Libertine" w:hAnsi="Linux Libertine" w:eastAsiaTheme="minorHAnsi" w:cstheme="minorBidi"/>
      <w:sz w:val="18"/>
      <w:szCs w:val="22"/>
      <w:lang w:val="en-US" w:eastAsia="en-US"/>
    </w:rPr>
  </w:style>
  <w:style w:type="character" w:customStyle="1" w:styleId="448">
    <w:name w:val="HTML Address Char"/>
    <w:basedOn w:val="78"/>
    <w:link w:val="38"/>
    <w:uiPriority w:val="0"/>
    <w:rPr>
      <w:rFonts w:ascii="Linux Libertine" w:hAnsi="Linux Libertine" w:eastAsiaTheme="minorHAnsi" w:cstheme="minorBidi"/>
      <w:i/>
      <w:iCs/>
      <w:sz w:val="18"/>
      <w:szCs w:val="22"/>
      <w:lang w:val="en-US" w:eastAsia="en-US"/>
    </w:rPr>
  </w:style>
  <w:style w:type="character" w:customStyle="1" w:styleId="449">
    <w:name w:val="HTML Preformatted Char"/>
    <w:basedOn w:val="78"/>
    <w:link w:val="68"/>
    <w:uiPriority w:val="0"/>
    <w:rPr>
      <w:rFonts w:ascii="Consolas" w:hAnsi="Consolas" w:cs="Consolas" w:eastAsiaTheme="minorHAnsi"/>
      <w:lang w:val="en-US" w:eastAsia="en-US"/>
    </w:rPr>
  </w:style>
  <w:style w:type="paragraph" w:styleId="450">
    <w:name w:val="Intense Quote"/>
    <w:basedOn w:val="1"/>
    <w:next w:val="1"/>
    <w:link w:val="45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451">
    <w:name w:val="Intense Quote Char"/>
    <w:basedOn w:val="78"/>
    <w:link w:val="450"/>
    <w:uiPriority w:val="30"/>
    <w:rPr>
      <w:rFonts w:ascii="Linux Libertine" w:hAnsi="Linux Libertine" w:eastAsiaTheme="minorHAnsi" w:cstheme="minorBidi"/>
      <w:b/>
      <w:bCs/>
      <w:i/>
      <w:iCs/>
      <w:color w:val="4F81BD" w:themeColor="accent1"/>
      <w:sz w:val="18"/>
      <w:szCs w:val="22"/>
      <w:lang w:val="en-US" w:eastAsia="en-US"/>
      <w14:textFill>
        <w14:solidFill>
          <w14:schemeClr w14:val="accent1"/>
        </w14:solidFill>
      </w14:textFill>
    </w:rPr>
  </w:style>
  <w:style w:type="character" w:customStyle="1" w:styleId="452">
    <w:name w:val="Macro Text Char"/>
    <w:basedOn w:val="78"/>
    <w:link w:val="2"/>
    <w:uiPriority w:val="0"/>
    <w:rPr>
      <w:rFonts w:ascii="Consolas" w:hAnsi="Consolas" w:cs="Consolas" w:eastAsiaTheme="minorHAnsi"/>
      <w:lang w:val="en-US" w:eastAsia="en-US"/>
    </w:rPr>
  </w:style>
  <w:style w:type="character" w:customStyle="1" w:styleId="453">
    <w:name w:val="Message Header Char"/>
    <w:basedOn w:val="78"/>
    <w:link w:val="67"/>
    <w:uiPriority w:val="0"/>
    <w:rPr>
      <w:rFonts w:asciiTheme="majorHAnsi" w:hAnsiTheme="majorHAnsi" w:eastAsiaTheme="majorEastAsia" w:cstheme="majorBidi"/>
      <w:sz w:val="24"/>
      <w:szCs w:val="24"/>
      <w:shd w:val="pct20" w:color="auto" w:fill="auto"/>
      <w:lang w:val="en-US" w:eastAsia="en-US"/>
    </w:rPr>
  </w:style>
  <w:style w:type="character" w:customStyle="1" w:styleId="454">
    <w:name w:val="Note Heading Char"/>
    <w:basedOn w:val="78"/>
    <w:link w:val="14"/>
    <w:uiPriority w:val="0"/>
    <w:rPr>
      <w:rFonts w:ascii="Linux Libertine" w:hAnsi="Linux Libertine" w:eastAsiaTheme="minorHAnsi" w:cstheme="minorBidi"/>
      <w:sz w:val="18"/>
      <w:szCs w:val="22"/>
      <w:lang w:val="en-US" w:eastAsia="en-US"/>
    </w:rPr>
  </w:style>
  <w:style w:type="character" w:customStyle="1" w:styleId="455">
    <w:name w:val="Plain Text Char"/>
    <w:basedOn w:val="78"/>
    <w:link w:val="40"/>
    <w:uiPriority w:val="0"/>
    <w:rPr>
      <w:rFonts w:ascii="Consolas" w:hAnsi="Consolas" w:cs="Consolas" w:eastAsiaTheme="minorHAnsi"/>
      <w:sz w:val="21"/>
      <w:szCs w:val="21"/>
      <w:lang w:val="en-US" w:eastAsia="en-US"/>
    </w:rPr>
  </w:style>
  <w:style w:type="character" w:customStyle="1" w:styleId="456">
    <w:name w:val="Signature Char"/>
    <w:basedOn w:val="78"/>
    <w:link w:val="52"/>
    <w:uiPriority w:val="0"/>
    <w:rPr>
      <w:rFonts w:ascii="Linux Libertine" w:hAnsi="Linux Libertine" w:eastAsiaTheme="minorHAnsi" w:cstheme="minorBidi"/>
      <w:sz w:val="18"/>
      <w:szCs w:val="22"/>
      <w:lang w:val="en-US" w:eastAsia="en-US"/>
    </w:rPr>
  </w:style>
  <w:style w:type="character" w:customStyle="1" w:styleId="457">
    <w:name w:val="Title Char"/>
    <w:basedOn w:val="78"/>
    <w:link w:val="72"/>
    <w:uiPriority w:val="0"/>
    <w:rPr>
      <w:rFonts w:asciiTheme="majorHAnsi" w:hAnsiTheme="majorHAnsi" w:eastAsiaTheme="majorEastAsia" w:cstheme="majorBidi"/>
      <w:color w:val="17375E" w:themeColor="text2" w:themeShade="BF"/>
      <w:spacing w:val="5"/>
      <w:kern w:val="28"/>
      <w:sz w:val="52"/>
      <w:szCs w:val="52"/>
      <w:lang w:val="en-US" w:eastAsia="en-US"/>
    </w:rPr>
  </w:style>
  <w:style w:type="paragraph" w:customStyle="1" w:styleId="458">
    <w:name w:val="TOC Heading"/>
    <w:basedOn w:val="3"/>
    <w:next w:val="1"/>
    <w:semiHidden/>
    <w:unhideWhenUsed/>
    <w:qFormat/>
    <w:uiPriority w:val="39"/>
    <w:pPr>
      <w:outlineLvl w:val="9"/>
    </w:pPr>
  </w:style>
  <w:style w:type="paragraph" w:customStyle="1" w:styleId="459">
    <w:name w:val="references"/>
    <w:uiPriority w:val="0"/>
    <w:pPr>
      <w:numPr>
        <w:ilvl w:val="0"/>
        <w:numId w:val="18"/>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460">
    <w:name w:val="x_msonormal"/>
    <w:basedOn w:val="1"/>
    <w:semiHidden/>
    <w:uiPriority w:val="99"/>
    <w:rPr>
      <w:rFonts w:ascii="Times New Roman" w:hAnsi="Times New Roman" w:cs="Times New Roman"/>
      <w:sz w:val="24"/>
      <w:szCs w:val="24"/>
    </w:rPr>
  </w:style>
  <w:style w:type="character" w:customStyle="1" w:styleId="461">
    <w:name w:val="ArticleNumber"/>
    <w:basedOn w:val="78"/>
    <w:qFormat/>
    <w:uiPriority w:val="1"/>
    <w:rPr>
      <w:color w:val="7030A0"/>
    </w:rPr>
  </w:style>
  <w:style w:type="paragraph" w:customStyle="1" w:styleId="462">
    <w:name w:val="Image"/>
    <w:basedOn w:val="1"/>
    <w:qFormat/>
    <w:uiPriority w:val="0"/>
    <w:pPr>
      <w:jc w:val="center"/>
    </w:pPr>
  </w:style>
  <w:style w:type="paragraph" w:customStyle="1" w:styleId="463">
    <w:name w:val="para"/>
    <w:basedOn w:val="1"/>
    <w:qFormat/>
    <w:uiPriority w:val="0"/>
    <w:pPr>
      <w:spacing w:after="120" w:line="240" w:lineRule="auto"/>
      <w:ind w:left="40" w:firstLine="720"/>
    </w:pPr>
    <w:rPr>
      <w:rFonts w:eastAsia="Times New Roman" w:cs="Times New Roman" w:asciiTheme="majorHAnsi" w:hAnsiTheme="majorHAnsi"/>
      <w:sz w:val="22"/>
      <w:szCs w:val="24"/>
    </w:rPr>
  </w:style>
  <w:style w:type="character" w:customStyle="1" w:styleId="464">
    <w:name w:val="text-base"/>
    <w:basedOn w:val="78"/>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datastoreItem>
</file>

<file path=docProps/app.xml><?xml version="1.0" encoding="utf-8"?>
<Properties xmlns="http://schemas.openxmlformats.org/officeDocument/2006/extended-properties" xmlns:vt="http://schemas.openxmlformats.org/officeDocument/2006/docPropsVTypes">
  <Template>ACM.dotm</Template>
  <Company>Licence Owner</Company>
  <Pages>3</Pages>
  <Words>851</Words>
  <Characters>4881</Characters>
  <Lines>60</Lines>
  <Paragraphs>17</Paragraphs>
  <TotalTime>5</TotalTime>
  <ScaleCrop>false</ScaleCrop>
  <LinksUpToDate>false</LinksUpToDate>
  <CharactersWithSpaces>5635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2019-10-29T19:38:00Z</dcterms:created>
  <dc:creator>FirstName Surname†, FirstName Surname, FirstName Surname</dc:creator>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keywords>Twitter sentiment analysis, preprocessing, BoW, TF-IDF</cp:keywords>
  <cp:lastModifiedBy>UNIVOCAL</cp:lastModifiedBy>
  <cp:lastPrinted>2018-05-22T11:24:00Z</cp:lastPrinted>
  <dcterms:modified xsi:type="dcterms:W3CDTF">2026-06-14T16:06:38Z</dcterms:modified>
  <dc:subject>NLP Project 1.4</dc:subject>
  <dc:title>Twitter Sentiment Analysis: Tasks 1-3 Report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KSOTemplateDocerSaveRecord">
    <vt:lpwstr>eyJoZGlkIjoiMTc3MWI5ZjQwYzFlNThhNWM5OThmNTczMjhlNjRiZDUiLCJ1c2VySWQiOiIyMzI4MzY2NTUifQ==</vt:lpwstr>
  </property>
  <property fmtid="{D5CDD505-2E9C-101B-9397-08002B2CF9AE}" pid="8" name="KSOProductBuildVer">
    <vt:lpwstr>2052-12.1.0.26895</vt:lpwstr>
  </property>
  <property fmtid="{D5CDD505-2E9C-101B-9397-08002B2CF9AE}" pid="9" name="ICV">
    <vt:lpwstr>F27AE869AFE145449AEB87E6A8D2937F_12</vt:lpwstr>
  </property>
</Properties>
</file>